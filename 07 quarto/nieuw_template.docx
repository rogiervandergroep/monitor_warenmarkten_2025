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EE0A" w14:textId="77777777" w:rsidR="003431AF" w:rsidRDefault="00A25450" w:rsidP="00A25450">
      <w:pPr>
        <w:pStyle w:val="Titelquarto"/>
      </w:pPr>
      <w:proofErr w:type="spellStart"/>
      <w:r>
        <w:t>Factsheet</w:t>
      </w:r>
      <w:proofErr w:type="spellEnd"/>
      <w:r>
        <w:t xml:space="preserve"> Warenmarkten Amsterdam</w:t>
      </w:r>
    </w:p>
    <w:p w14:paraId="0681EE0B" w14:textId="77777777" w:rsidR="003431AF" w:rsidRDefault="00A25450">
      <w:pPr>
        <w:pStyle w:val="2Datum"/>
      </w:pPr>
      <w:r>
        <w:t xml:space="preserve">r </w:t>
      </w:r>
      <w:proofErr w:type="spellStart"/>
      <w:r>
        <w:t>Sys.Date</w:t>
      </w:r>
      <w:proofErr w:type="spellEnd"/>
      <w:r>
        <w:t>()</w:t>
      </w:r>
    </w:p>
    <w:p w14:paraId="0681EE0C" w14:textId="77777777" w:rsidR="003431AF" w:rsidRDefault="00A25450">
      <w:pPr>
        <w:pStyle w:val="3Introtekst"/>
      </w:pPr>
      <w:r>
        <w:t>Dit is lang verhaal over de warenmarkten in Amsterdam.</w:t>
      </w:r>
    </w:p>
    <w:p w14:paraId="0681EE0D" w14:textId="77777777" w:rsidR="003431AF" w:rsidRPr="00B8133E" w:rsidRDefault="00A25450" w:rsidP="00324204">
      <w:pPr>
        <w:rPr>
          <w:lang w:val="en-US"/>
        </w:rPr>
      </w:pPr>
      <w:r w:rsidRPr="00D413FA">
        <w:rPr>
          <w:lang w:val="en-US"/>
        </w:rPr>
        <w:t>This section has a white background</w:t>
      </w:r>
      <w:r w:rsidRPr="00B8133E">
        <w:rPr>
          <w:lang w:val="en-US"/>
        </w:rPr>
        <w:t>.</w:t>
      </w:r>
    </w:p>
    <w:sectPr w:rsidR="003431AF" w:rsidRPr="00B8133E" w:rsidSect="001C0C0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1440" w:right="1588" w:bottom="567" w:left="1588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7F99D" w14:textId="77777777" w:rsidR="0051070C" w:rsidRDefault="0051070C">
      <w:r>
        <w:separator/>
      </w:r>
    </w:p>
  </w:endnote>
  <w:endnote w:type="continuationSeparator" w:id="0">
    <w:p w14:paraId="13446080" w14:textId="77777777" w:rsidR="0051070C" w:rsidRDefault="005107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msterdam Sans">
    <w:panose1 w:val="020B0503040000000004"/>
    <w:charset w:val="00"/>
    <w:family w:val="swiss"/>
    <w:notTrueType/>
    <w:pitch w:val="variable"/>
    <w:sig w:usb0="A000026F" w:usb1="4000001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EE16" w14:textId="77777777" w:rsidR="000A2E10" w:rsidRPr="008252FD" w:rsidRDefault="000A2E10" w:rsidP="000D2182">
    <w:pPr>
      <w:pStyle w:val="Voettekst"/>
      <w:framePr w:w="567" w:wrap="around" w:vAnchor="page" w:hAnchor="page" w:x="9721" w:y="15796"/>
      <w:jc w:val="right"/>
      <w:rPr>
        <w:szCs w:val="21"/>
      </w:rPr>
    </w:pPr>
    <w:r w:rsidRPr="008252FD">
      <w:rPr>
        <w:szCs w:val="21"/>
      </w:rPr>
      <w:fldChar w:fldCharType="begin"/>
    </w:r>
    <w:r w:rsidRPr="008252FD">
      <w:rPr>
        <w:szCs w:val="21"/>
      </w:rPr>
      <w:instrText xml:space="preserve">PAGE  </w:instrText>
    </w:r>
    <w:r w:rsidRPr="008252FD">
      <w:rPr>
        <w:szCs w:val="21"/>
      </w:rPr>
      <w:fldChar w:fldCharType="separate"/>
    </w:r>
    <w:r>
      <w:rPr>
        <w:noProof/>
        <w:szCs w:val="21"/>
      </w:rPr>
      <w:t>2</w:t>
    </w:r>
    <w:r w:rsidRPr="008252FD">
      <w:rPr>
        <w:szCs w:val="21"/>
      </w:rPr>
      <w:fldChar w:fldCharType="end"/>
    </w:r>
  </w:p>
  <w:p w14:paraId="0681EE17" w14:textId="77777777" w:rsidR="000A2E10" w:rsidRDefault="000A2E10">
    <w:pPr>
      <w:pStyle w:val="Voettekst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8543124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0681EE18" w14:textId="77777777" w:rsidR="000A2E10" w:rsidRPr="002704BD" w:rsidRDefault="002704BD" w:rsidP="002704BD">
        <w:pPr>
          <w:pStyle w:val="7Bron"/>
          <w:rPr>
            <w:sz w:val="20"/>
            <w:szCs w:val="20"/>
          </w:rPr>
        </w:pPr>
        <w:r w:rsidRPr="002704BD">
          <w:rPr>
            <w:sz w:val="20"/>
            <w:szCs w:val="20"/>
          </w:rPr>
          <w:fldChar w:fldCharType="begin"/>
        </w:r>
        <w:r w:rsidRPr="002704BD">
          <w:rPr>
            <w:sz w:val="20"/>
            <w:szCs w:val="20"/>
            <w:lang w:val="en-GB"/>
          </w:rPr>
          <w:instrText xml:space="preserve">IF </w:instrText>
        </w:r>
        <w:r w:rsidRPr="002704BD">
          <w:rPr>
            <w:sz w:val="20"/>
            <w:szCs w:val="20"/>
          </w:rPr>
          <w:fldChar w:fldCharType="begin"/>
        </w:r>
        <w:r w:rsidRPr="002704BD">
          <w:rPr>
            <w:sz w:val="20"/>
            <w:szCs w:val="20"/>
            <w:lang w:val="en-GB"/>
          </w:rPr>
          <w:instrText xml:space="preserve">PAGE </w:instrText>
        </w:r>
        <w:r w:rsidRPr="002704BD">
          <w:rPr>
            <w:sz w:val="20"/>
            <w:szCs w:val="20"/>
          </w:rPr>
          <w:fldChar w:fldCharType="separate"/>
        </w:r>
        <w:r w:rsidR="00620AAF">
          <w:rPr>
            <w:noProof/>
            <w:sz w:val="20"/>
            <w:szCs w:val="20"/>
            <w:lang w:val="en-GB"/>
          </w:rPr>
          <w:instrText>5</w:instrText>
        </w:r>
        <w:r w:rsidRPr="002704BD">
          <w:rPr>
            <w:sz w:val="20"/>
            <w:szCs w:val="20"/>
          </w:rPr>
          <w:fldChar w:fldCharType="end"/>
        </w:r>
        <w:r w:rsidRPr="002704BD">
          <w:rPr>
            <w:sz w:val="20"/>
            <w:szCs w:val="20"/>
            <w:lang w:val="en-GB"/>
          </w:rPr>
          <w:instrText xml:space="preserve"> = </w:instrText>
        </w:r>
        <w:r w:rsidRPr="002704BD">
          <w:rPr>
            <w:sz w:val="20"/>
            <w:szCs w:val="20"/>
          </w:rPr>
          <w:fldChar w:fldCharType="begin"/>
        </w:r>
        <w:r w:rsidRPr="002704BD">
          <w:rPr>
            <w:sz w:val="20"/>
            <w:szCs w:val="20"/>
            <w:lang w:val="en-GB"/>
          </w:rPr>
          <w:instrText xml:space="preserve"> NUMPAGES </w:instrText>
        </w:r>
        <w:r w:rsidRPr="002704BD">
          <w:rPr>
            <w:sz w:val="20"/>
            <w:szCs w:val="20"/>
          </w:rPr>
          <w:fldChar w:fldCharType="separate"/>
        </w:r>
        <w:r w:rsidR="00620AAF">
          <w:rPr>
            <w:noProof/>
            <w:sz w:val="20"/>
            <w:szCs w:val="20"/>
            <w:lang w:val="en-GB"/>
          </w:rPr>
          <w:instrText>5</w:instrText>
        </w:r>
        <w:r w:rsidRPr="002704BD">
          <w:rPr>
            <w:sz w:val="20"/>
            <w:szCs w:val="20"/>
          </w:rPr>
          <w:fldChar w:fldCharType="end"/>
        </w:r>
        <w:r w:rsidRPr="002704BD">
          <w:rPr>
            <w:sz w:val="20"/>
            <w:szCs w:val="20"/>
            <w:lang w:val="en-GB"/>
          </w:rPr>
          <w:instrText xml:space="preserve"> </w:instrText>
        </w:r>
        <w:r w:rsidRPr="002704BD">
          <w:rPr>
            <w:sz w:val="20"/>
            <w:szCs w:val="20"/>
            <w:lang w:val="en-GB"/>
          </w:rPr>
          <w:fldChar w:fldCharType="begin"/>
        </w:r>
        <w:r w:rsidRPr="002704BD">
          <w:rPr>
            <w:sz w:val="20"/>
            <w:szCs w:val="20"/>
            <w:lang w:val="en-GB"/>
          </w:rPr>
          <w:instrText xml:space="preserve">  </w:instrText>
        </w:r>
        <w:r w:rsidRPr="002704BD">
          <w:rPr>
            <w:sz w:val="20"/>
            <w:szCs w:val="20"/>
            <w:lang w:val="en-GB"/>
          </w:rPr>
          <w:fldChar w:fldCharType="end"/>
        </w:r>
        <w:r w:rsidRPr="002704BD">
          <w:rPr>
            <w:sz w:val="20"/>
            <w:szCs w:val="20"/>
            <w:lang w:val="en-GB"/>
          </w:rPr>
          <w:fldChar w:fldCharType="begin"/>
        </w:r>
        <w:r w:rsidRPr="002704BD">
          <w:rPr>
            <w:sz w:val="20"/>
            <w:szCs w:val="20"/>
            <w:lang w:val="en-GB"/>
          </w:rPr>
          <w:instrText xml:space="preserve"> PAGE </w:instrText>
        </w:r>
        <w:r w:rsidRPr="002704BD">
          <w:rPr>
            <w:sz w:val="20"/>
            <w:szCs w:val="20"/>
            <w:lang w:val="en-GB"/>
          </w:rPr>
          <w:fldChar w:fldCharType="separate"/>
        </w:r>
        <w:r w:rsidR="00620AAF">
          <w:rPr>
            <w:noProof/>
            <w:sz w:val="20"/>
            <w:szCs w:val="20"/>
            <w:lang w:val="en-GB"/>
          </w:rPr>
          <w:instrText>4</w:instrText>
        </w:r>
        <w:r w:rsidRPr="002704BD">
          <w:rPr>
            <w:sz w:val="20"/>
            <w:szCs w:val="20"/>
            <w:lang w:val="en-GB"/>
          </w:rPr>
          <w:fldChar w:fldCharType="end"/>
        </w:r>
        <w:r w:rsidRPr="002704BD">
          <w:rPr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620844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0681EE1E" w14:textId="1C47EAF3" w:rsidR="00F96FAE" w:rsidRPr="002704BD" w:rsidRDefault="00F96FAE" w:rsidP="002704BD">
        <w:pPr>
          <w:pStyle w:val="7Bron"/>
          <w:rPr>
            <w:sz w:val="20"/>
            <w:szCs w:val="20"/>
          </w:rPr>
        </w:pPr>
        <w:r w:rsidRPr="002704BD">
          <w:rPr>
            <w:sz w:val="20"/>
            <w:szCs w:val="20"/>
          </w:rPr>
          <w:fldChar w:fldCharType="begin"/>
        </w:r>
        <w:r w:rsidRPr="002704BD">
          <w:rPr>
            <w:sz w:val="20"/>
            <w:szCs w:val="20"/>
            <w:lang w:val="en-GB"/>
          </w:rPr>
          <w:instrText xml:space="preserve">IF </w:instrText>
        </w:r>
        <w:r w:rsidRPr="002704BD">
          <w:rPr>
            <w:sz w:val="20"/>
            <w:szCs w:val="20"/>
          </w:rPr>
          <w:fldChar w:fldCharType="begin"/>
        </w:r>
        <w:r w:rsidRPr="002704BD">
          <w:rPr>
            <w:sz w:val="20"/>
            <w:szCs w:val="20"/>
            <w:lang w:val="en-GB"/>
          </w:rPr>
          <w:instrText xml:space="preserve">PAGE </w:instrText>
        </w:r>
        <w:r w:rsidRPr="002704BD">
          <w:rPr>
            <w:sz w:val="20"/>
            <w:szCs w:val="20"/>
          </w:rPr>
          <w:fldChar w:fldCharType="separate"/>
        </w:r>
        <w:r w:rsidR="00324204">
          <w:rPr>
            <w:noProof/>
            <w:sz w:val="20"/>
            <w:szCs w:val="20"/>
            <w:lang w:val="en-GB"/>
          </w:rPr>
          <w:instrText>1</w:instrText>
        </w:r>
        <w:r w:rsidRPr="002704BD">
          <w:rPr>
            <w:sz w:val="20"/>
            <w:szCs w:val="20"/>
          </w:rPr>
          <w:fldChar w:fldCharType="end"/>
        </w:r>
        <w:r w:rsidRPr="002704BD">
          <w:rPr>
            <w:sz w:val="20"/>
            <w:szCs w:val="20"/>
            <w:lang w:val="en-GB"/>
          </w:rPr>
          <w:instrText xml:space="preserve"> = </w:instrText>
        </w:r>
        <w:r w:rsidR="004072EB" w:rsidRPr="002704BD">
          <w:rPr>
            <w:sz w:val="20"/>
            <w:szCs w:val="20"/>
          </w:rPr>
          <w:fldChar w:fldCharType="begin"/>
        </w:r>
        <w:r w:rsidR="004072EB" w:rsidRPr="002704BD">
          <w:rPr>
            <w:sz w:val="20"/>
            <w:szCs w:val="20"/>
            <w:lang w:val="en-GB"/>
          </w:rPr>
          <w:instrText xml:space="preserve"> NUMPAGES </w:instrText>
        </w:r>
        <w:r w:rsidR="004072EB" w:rsidRPr="002704BD">
          <w:rPr>
            <w:sz w:val="20"/>
            <w:szCs w:val="20"/>
          </w:rPr>
          <w:fldChar w:fldCharType="separate"/>
        </w:r>
        <w:r w:rsidR="00324204">
          <w:rPr>
            <w:noProof/>
            <w:sz w:val="20"/>
            <w:szCs w:val="20"/>
            <w:lang w:val="en-GB"/>
          </w:rPr>
          <w:instrText>1</w:instrText>
        </w:r>
        <w:r w:rsidR="004072EB" w:rsidRPr="002704BD">
          <w:rPr>
            <w:sz w:val="20"/>
            <w:szCs w:val="20"/>
          </w:rPr>
          <w:fldChar w:fldCharType="end"/>
        </w:r>
        <w:r w:rsidR="004072EB" w:rsidRPr="002704BD">
          <w:rPr>
            <w:sz w:val="20"/>
            <w:szCs w:val="20"/>
            <w:lang w:val="en-GB"/>
          </w:rPr>
          <w:instrText xml:space="preserve"> </w:instrText>
        </w:r>
        <w:r w:rsidR="004072EB" w:rsidRPr="002704BD">
          <w:rPr>
            <w:sz w:val="20"/>
            <w:szCs w:val="20"/>
            <w:lang w:val="en-GB"/>
          </w:rPr>
          <w:fldChar w:fldCharType="begin"/>
        </w:r>
        <w:r w:rsidR="004072EB" w:rsidRPr="002704BD">
          <w:rPr>
            <w:sz w:val="20"/>
            <w:szCs w:val="20"/>
            <w:lang w:val="en-GB"/>
          </w:rPr>
          <w:instrText xml:space="preserve">  </w:instrText>
        </w:r>
        <w:r w:rsidR="004072EB" w:rsidRPr="002704BD">
          <w:rPr>
            <w:sz w:val="20"/>
            <w:szCs w:val="20"/>
            <w:lang w:val="en-GB"/>
          </w:rPr>
          <w:fldChar w:fldCharType="end"/>
        </w:r>
        <w:r w:rsidR="004072EB" w:rsidRPr="002704BD">
          <w:rPr>
            <w:sz w:val="20"/>
            <w:szCs w:val="20"/>
            <w:lang w:val="en-GB"/>
          </w:rPr>
          <w:fldChar w:fldCharType="begin"/>
        </w:r>
        <w:r w:rsidR="004072EB" w:rsidRPr="002704BD">
          <w:rPr>
            <w:sz w:val="20"/>
            <w:szCs w:val="20"/>
            <w:lang w:val="en-GB"/>
          </w:rPr>
          <w:instrText xml:space="preserve"> PAGE </w:instrText>
        </w:r>
        <w:r w:rsidR="004072EB" w:rsidRPr="002704BD">
          <w:rPr>
            <w:sz w:val="20"/>
            <w:szCs w:val="20"/>
            <w:lang w:val="en-GB"/>
          </w:rPr>
          <w:fldChar w:fldCharType="separate"/>
        </w:r>
        <w:r w:rsidR="00620AAF">
          <w:rPr>
            <w:noProof/>
            <w:sz w:val="20"/>
            <w:szCs w:val="20"/>
            <w:lang w:val="en-GB"/>
          </w:rPr>
          <w:instrText>1</w:instrText>
        </w:r>
        <w:r w:rsidR="004072EB" w:rsidRPr="002704BD">
          <w:rPr>
            <w:sz w:val="20"/>
            <w:szCs w:val="20"/>
            <w:lang w:val="en-GB"/>
          </w:rPr>
          <w:fldChar w:fldCharType="end"/>
        </w:r>
        <w:r w:rsidRPr="002704BD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659C3" w14:textId="77777777" w:rsidR="0051070C" w:rsidRDefault="0051070C">
      <w:r>
        <w:separator/>
      </w:r>
    </w:p>
  </w:footnote>
  <w:footnote w:type="continuationSeparator" w:id="0">
    <w:p w14:paraId="2777B650" w14:textId="77777777" w:rsidR="0051070C" w:rsidRDefault="005107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EE0E" w14:textId="77777777" w:rsidR="000A2E10" w:rsidRDefault="000A2E10" w:rsidP="000D2182">
    <w:pPr>
      <w:framePr w:w="7995" w:h="936" w:hRule="exact" w:wrap="auto" w:hAnchor="text" w:x="1756" w:y="526"/>
    </w:pPr>
    <w:r>
      <w:t>Gemeente Amsterdam</w:t>
    </w:r>
  </w:p>
  <w:p w14:paraId="0681EE0F" w14:textId="77777777" w:rsidR="000A2E10" w:rsidRDefault="000A2E10" w:rsidP="000D2182">
    <w:pPr>
      <w:framePr w:w="7995" w:h="936" w:hRule="exact" w:wrap="auto" w:hAnchor="text" w:x="1756" w:y="526"/>
      <w:spacing w:after="225"/>
    </w:pPr>
    <w:r>
      <w:t>Bureau Onderzoek en Statistiek</w:t>
    </w:r>
  </w:p>
  <w:p w14:paraId="0681EE10" w14:textId="77777777" w:rsidR="000A2E10" w:rsidRDefault="000A2E10" w:rsidP="000D2182">
    <w:pPr>
      <w:framePr w:w="7995" w:h="936" w:hRule="exact" w:wrap="auto" w:hAnchor="text" w:x="1756" w:y="526"/>
    </w:pPr>
    <w:bookmarkStart w:id="0" w:name="bmkDienstVolgvel2"/>
    <w:proofErr w:type="spellStart"/>
    <w:r>
      <w:t>Factsheet</w:t>
    </w:r>
    <w:proofErr w:type="spellEnd"/>
    <w:r>
      <w:t xml:space="preserve"> Straatintimidatie</w:t>
    </w:r>
    <w:bookmarkEnd w:id="0"/>
  </w:p>
  <w:p w14:paraId="0681EE11" w14:textId="77777777" w:rsidR="000A2E10" w:rsidRDefault="000A2E10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EE12" w14:textId="77777777" w:rsidR="0087312C" w:rsidRPr="00225AB6" w:rsidRDefault="0087312C" w:rsidP="0087312C">
    <w:bookmarkStart w:id="1" w:name="Naampatroon"/>
    <w:r w:rsidRPr="00225AB6">
      <w:t>Gemeente Amsterdam</w:t>
    </w:r>
    <w:r w:rsidR="00DE284F">
      <w:tab/>
    </w:r>
    <w:r w:rsidR="00DE284F">
      <w:tab/>
    </w:r>
    <w:r w:rsidR="00DE284F">
      <w:tab/>
    </w:r>
    <w:r w:rsidR="00DE284F">
      <w:tab/>
    </w:r>
    <w:r w:rsidR="00DE284F">
      <w:tab/>
    </w:r>
    <w:r w:rsidR="00E14BE3" w:rsidRPr="00225AB6">
      <w:t>De titel van deze korte rapportage</w:t>
    </w:r>
  </w:p>
  <w:p w14:paraId="0681EE13" w14:textId="77777777" w:rsidR="0087312C" w:rsidRPr="00225AB6" w:rsidRDefault="0087312C" w:rsidP="0087312C">
    <w:r w:rsidRPr="00225AB6">
      <w:t>Onderzoek</w:t>
    </w:r>
    <w:r w:rsidR="00E14BE3" w:rsidRPr="00225AB6">
      <w:t xml:space="preserve"> </w:t>
    </w:r>
    <w:r w:rsidRPr="00225AB6">
      <w:t>en Statistiek</w:t>
    </w:r>
  </w:p>
  <w:bookmarkEnd w:id="1"/>
  <w:p w14:paraId="0681EE14" w14:textId="77777777" w:rsidR="0087312C" w:rsidRPr="00225AB6" w:rsidRDefault="0087312C" w:rsidP="0087312C"/>
  <w:p w14:paraId="0681EE15" w14:textId="77777777" w:rsidR="000A2E10" w:rsidRPr="00225AB6" w:rsidRDefault="000A2E10" w:rsidP="0087312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1EE19" w14:textId="77777777" w:rsidR="00582AED" w:rsidRPr="00582AED" w:rsidRDefault="00582AED">
    <w:pPr>
      <w:pStyle w:val="Koptekst"/>
      <w:rPr>
        <w:sz w:val="23"/>
        <w:szCs w:val="23"/>
        <w:lang w:val="en-US"/>
      </w:rPr>
    </w:pPr>
  </w:p>
  <w:p w14:paraId="0681EE1A" w14:textId="77777777" w:rsidR="00582AED" w:rsidRPr="00582AED" w:rsidRDefault="00582AED">
    <w:pPr>
      <w:pStyle w:val="Koptekst"/>
      <w:rPr>
        <w:sz w:val="23"/>
        <w:szCs w:val="23"/>
        <w:lang w:val="en-US"/>
      </w:rPr>
    </w:pPr>
  </w:p>
  <w:p w14:paraId="0681EE1B" w14:textId="77777777" w:rsidR="00582AED" w:rsidRPr="00582AED" w:rsidRDefault="00582AED">
    <w:pPr>
      <w:pStyle w:val="Koptekst"/>
      <w:rPr>
        <w:sz w:val="23"/>
        <w:szCs w:val="23"/>
        <w:lang w:val="en-US"/>
      </w:rPr>
    </w:pPr>
  </w:p>
  <w:p w14:paraId="0681EE1C" w14:textId="77777777" w:rsidR="00582AED" w:rsidRPr="00582AED" w:rsidRDefault="00582AED">
    <w:pPr>
      <w:pStyle w:val="Koptekst"/>
      <w:rPr>
        <w:sz w:val="23"/>
        <w:szCs w:val="23"/>
        <w:lang w:val="en-US"/>
      </w:rPr>
    </w:pPr>
  </w:p>
  <w:p w14:paraId="0681EE1D" w14:textId="77777777" w:rsidR="00582AED" w:rsidRPr="00582AED" w:rsidRDefault="00582AED">
    <w:pPr>
      <w:pStyle w:val="Kopteks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6F80FCB0"/>
    <w:lvl w:ilvl="0">
      <w:start w:val="1"/>
      <w:numFmt w:val="decimal"/>
      <w:pStyle w:val="Lijstnummering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0000A990"/>
    <w:multiLevelType w:val="multilevel"/>
    <w:tmpl w:val="CD28FDD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3A506EC"/>
    <w:multiLevelType w:val="multilevel"/>
    <w:tmpl w:val="F84E5062"/>
    <w:lvl w:ilvl="0">
      <w:start w:val="1"/>
      <w:numFmt w:val="bullet"/>
      <w:lvlText w:val=""/>
      <w:lvlJc w:val="left"/>
      <w:pPr>
        <w:tabs>
          <w:tab w:val="num" w:pos="227"/>
        </w:tabs>
        <w:ind w:left="227" w:hanging="227"/>
      </w:pPr>
      <w:rPr>
        <w:rFonts w:ascii="Wingdings" w:hAnsi="Wingdings" w:hint="default"/>
        <w:b w:val="0"/>
        <w:i w:val="0"/>
        <w:sz w:val="14"/>
      </w:rPr>
    </w:lvl>
    <w:lvl w:ilvl="1">
      <w:start w:val="1"/>
      <w:numFmt w:val="none"/>
      <w:lvlText w:val="-"/>
      <w:lvlJc w:val="left"/>
      <w:pPr>
        <w:tabs>
          <w:tab w:val="num" w:pos="454"/>
        </w:tabs>
        <w:ind w:left="454" w:hanging="227"/>
      </w:pPr>
      <w:rPr>
        <w:rFonts w:hint="default"/>
        <w:b w:val="0"/>
        <w:i w:val="0"/>
        <w:sz w:val="21"/>
      </w:rPr>
    </w:lvl>
    <w:lvl w:ilvl="2">
      <w:start w:val="1"/>
      <w:numFmt w:val="none"/>
      <w:lvlText w:val=""/>
      <w:lvlJc w:val="left"/>
      <w:pPr>
        <w:tabs>
          <w:tab w:val="num" w:pos="680"/>
        </w:tabs>
        <w:ind w:left="680" w:hanging="226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907"/>
        </w:tabs>
        <w:ind w:left="907" w:hanging="22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22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361"/>
        </w:tabs>
        <w:ind w:left="1361" w:hanging="22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588"/>
        </w:tabs>
        <w:ind w:left="1588" w:hanging="22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814"/>
        </w:tabs>
        <w:ind w:left="1814" w:hanging="226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041"/>
        </w:tabs>
        <w:ind w:left="2041" w:hanging="227"/>
      </w:pPr>
      <w:rPr>
        <w:rFonts w:hint="default"/>
      </w:rPr>
    </w:lvl>
  </w:abstractNum>
  <w:abstractNum w:abstractNumId="3" w15:restartNumberingAfterBreak="0">
    <w:nsid w:val="0BC24928"/>
    <w:multiLevelType w:val="multilevel"/>
    <w:tmpl w:val="95C42F98"/>
    <w:styleLink w:val="OpsommingstreepjeGemeenteAmsterdam"/>
    <w:lvl w:ilvl="0">
      <w:start w:val="1"/>
      <w:numFmt w:val="bullet"/>
      <w:pStyle w:val="Opsommingstreepje1eniveauGemeenteAmsterdam"/>
      <w:lvlText w:val="–"/>
      <w:lvlJc w:val="left"/>
      <w:pPr>
        <w:ind w:left="227" w:hanging="227"/>
      </w:pPr>
      <w:rPr>
        <w:rFonts w:ascii="Corbel" w:hAnsi="Corbel" w:hint="default"/>
      </w:rPr>
    </w:lvl>
    <w:lvl w:ilvl="1">
      <w:start w:val="1"/>
      <w:numFmt w:val="bullet"/>
      <w:pStyle w:val="Opsommingstreepje2eniveauGemeenteAmsterdam"/>
      <w:lvlText w:val="–"/>
      <w:lvlJc w:val="left"/>
      <w:pPr>
        <w:ind w:left="454" w:hanging="227"/>
      </w:pPr>
      <w:rPr>
        <w:rFonts w:ascii="Corbel" w:hAnsi="Corbel" w:hint="default"/>
      </w:rPr>
    </w:lvl>
    <w:lvl w:ilvl="2">
      <w:start w:val="1"/>
      <w:numFmt w:val="bullet"/>
      <w:pStyle w:val="Opsommingstreepje3eniveauGemeenteAmsterdam"/>
      <w:lvlText w:val="–"/>
      <w:lvlJc w:val="left"/>
      <w:pPr>
        <w:ind w:left="681" w:hanging="227"/>
      </w:pPr>
      <w:rPr>
        <w:rFonts w:ascii="Corbel" w:hAnsi="Corbel" w:hint="default"/>
      </w:rPr>
    </w:lvl>
    <w:lvl w:ilvl="3">
      <w:start w:val="1"/>
      <w:numFmt w:val="bullet"/>
      <w:lvlText w:val="–"/>
      <w:lvlJc w:val="left"/>
      <w:pPr>
        <w:ind w:left="908" w:hanging="227"/>
      </w:pPr>
      <w:rPr>
        <w:rFonts w:ascii="Corbel" w:hAnsi="Corbel" w:hint="default"/>
      </w:rPr>
    </w:lvl>
    <w:lvl w:ilvl="4">
      <w:start w:val="1"/>
      <w:numFmt w:val="bullet"/>
      <w:lvlText w:val="–"/>
      <w:lvlJc w:val="left"/>
      <w:pPr>
        <w:ind w:left="1135" w:hanging="227"/>
      </w:pPr>
      <w:rPr>
        <w:rFonts w:ascii="Corbel" w:hAnsi="Corbel" w:hint="default"/>
      </w:rPr>
    </w:lvl>
    <w:lvl w:ilvl="5">
      <w:start w:val="1"/>
      <w:numFmt w:val="bullet"/>
      <w:lvlText w:val="–"/>
      <w:lvlJc w:val="left"/>
      <w:pPr>
        <w:ind w:left="1362" w:hanging="227"/>
      </w:pPr>
      <w:rPr>
        <w:rFonts w:ascii="Corbel" w:hAnsi="Corbel" w:hint="default"/>
      </w:rPr>
    </w:lvl>
    <w:lvl w:ilvl="6">
      <w:start w:val="1"/>
      <w:numFmt w:val="bullet"/>
      <w:lvlText w:val="–"/>
      <w:lvlJc w:val="left"/>
      <w:pPr>
        <w:ind w:left="1589" w:hanging="227"/>
      </w:pPr>
      <w:rPr>
        <w:rFonts w:ascii="Corbel" w:hAnsi="Corbel" w:hint="default"/>
      </w:rPr>
    </w:lvl>
    <w:lvl w:ilvl="7">
      <w:start w:val="1"/>
      <w:numFmt w:val="bullet"/>
      <w:lvlText w:val="–"/>
      <w:lvlJc w:val="left"/>
      <w:pPr>
        <w:ind w:left="1816" w:hanging="227"/>
      </w:pPr>
      <w:rPr>
        <w:rFonts w:ascii="Corbel" w:hAnsi="Corbel" w:hint="default"/>
      </w:rPr>
    </w:lvl>
    <w:lvl w:ilvl="8">
      <w:start w:val="1"/>
      <w:numFmt w:val="bullet"/>
      <w:lvlText w:val="–"/>
      <w:lvlJc w:val="left"/>
      <w:pPr>
        <w:ind w:left="2043" w:hanging="227"/>
      </w:pPr>
      <w:rPr>
        <w:rFonts w:ascii="Corbel" w:hAnsi="Corbel" w:hint="default"/>
      </w:rPr>
    </w:lvl>
  </w:abstractNum>
  <w:abstractNum w:abstractNumId="4" w15:restartNumberingAfterBreak="0">
    <w:nsid w:val="151326EE"/>
    <w:multiLevelType w:val="hybridMultilevel"/>
    <w:tmpl w:val="70CE1EE6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41284"/>
    <w:multiLevelType w:val="multilevel"/>
    <w:tmpl w:val="95C42F98"/>
    <w:numStyleLink w:val="OpsommingstreepjeGemeenteAmsterdam"/>
  </w:abstractNum>
  <w:abstractNum w:abstractNumId="6" w15:restartNumberingAfterBreak="0">
    <w:nsid w:val="20E65FDF"/>
    <w:multiLevelType w:val="hybridMultilevel"/>
    <w:tmpl w:val="5DE0F21A"/>
    <w:lvl w:ilvl="0" w:tplc="5FFEFC70">
      <w:start w:val="1"/>
      <w:numFmt w:val="bullet"/>
      <w:pStyle w:val="Opsomming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226C0B"/>
    <w:multiLevelType w:val="multilevel"/>
    <w:tmpl w:val="84D8E754"/>
    <w:lvl w:ilvl="0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Kop2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pStyle w:val="Kop3"/>
      <w:lvlText w:val="%2.%3"/>
      <w:lvlJc w:val="right"/>
      <w:pPr>
        <w:ind w:left="2160" w:hanging="180"/>
      </w:pPr>
      <w:rPr>
        <w:rFonts w:hint="default"/>
      </w:rPr>
    </w:lvl>
    <w:lvl w:ilvl="3">
      <w:start w:val="1"/>
      <w:numFmt w:val="none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none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%7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4A7701C4"/>
    <w:multiLevelType w:val="multilevel"/>
    <w:tmpl w:val="0664917E"/>
    <w:lvl w:ilvl="0">
      <w:start w:val="1"/>
      <w:numFmt w:val="decimal"/>
      <w:lvlText w:val="%1"/>
      <w:lvlJc w:val="left"/>
      <w:pPr>
        <w:tabs>
          <w:tab w:val="num" w:pos="227"/>
        </w:tabs>
        <w:ind w:left="227" w:hanging="227"/>
      </w:pPr>
      <w:rPr>
        <w:rFonts w:hint="default"/>
        <w:b w:val="0"/>
        <w:i w:val="0"/>
        <w:sz w:val="21"/>
      </w:rPr>
    </w:lvl>
    <w:lvl w:ilvl="1">
      <w:start w:val="1"/>
      <w:numFmt w:val="none"/>
      <w:lvlText w:val="-"/>
      <w:lvlJc w:val="left"/>
      <w:pPr>
        <w:tabs>
          <w:tab w:val="num" w:pos="454"/>
        </w:tabs>
        <w:ind w:left="454" w:hanging="227"/>
      </w:pPr>
      <w:rPr>
        <w:rFonts w:hint="default"/>
        <w:b w:val="0"/>
        <w:i w:val="0"/>
        <w:sz w:val="21"/>
      </w:rPr>
    </w:lvl>
    <w:lvl w:ilvl="2">
      <w:start w:val="1"/>
      <w:numFmt w:val="none"/>
      <w:lvlText w:val=""/>
      <w:lvlJc w:val="left"/>
      <w:pPr>
        <w:tabs>
          <w:tab w:val="num" w:pos="680"/>
        </w:tabs>
        <w:ind w:left="680" w:hanging="226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907"/>
        </w:tabs>
        <w:ind w:left="907" w:hanging="22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22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361"/>
        </w:tabs>
        <w:ind w:left="1361" w:hanging="22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588"/>
        </w:tabs>
        <w:ind w:left="1588" w:hanging="22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814"/>
        </w:tabs>
        <w:ind w:left="1814" w:hanging="226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041"/>
        </w:tabs>
        <w:ind w:left="2041" w:hanging="227"/>
      </w:pPr>
      <w:rPr>
        <w:rFonts w:hint="default"/>
      </w:rPr>
    </w:lvl>
  </w:abstractNum>
  <w:abstractNum w:abstractNumId="9" w15:restartNumberingAfterBreak="0">
    <w:nsid w:val="50A51707"/>
    <w:multiLevelType w:val="hybridMultilevel"/>
    <w:tmpl w:val="24A40E1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D112E6"/>
    <w:multiLevelType w:val="singleLevel"/>
    <w:tmpl w:val="C10C9B1E"/>
    <w:lvl w:ilvl="0">
      <w:start w:val="1"/>
      <w:numFmt w:val="bullet"/>
      <w:pStyle w:val="Opsommingblokje1eniveauGemeenteAmsterdam"/>
      <w:lvlText w:val=""/>
      <w:lvlJc w:val="left"/>
      <w:pPr>
        <w:tabs>
          <w:tab w:val="num" w:pos="360"/>
        </w:tabs>
        <w:ind w:left="312" w:hanging="312"/>
      </w:pPr>
      <w:rPr>
        <w:rFonts w:ascii="Wingdings" w:hAnsi="Wingdings" w:hint="default"/>
        <w:b w:val="0"/>
        <w:i w:val="0"/>
        <w:sz w:val="20"/>
      </w:rPr>
    </w:lvl>
  </w:abstractNum>
  <w:abstractNum w:abstractNumId="11" w15:restartNumberingAfterBreak="0">
    <w:nsid w:val="575638AB"/>
    <w:multiLevelType w:val="multilevel"/>
    <w:tmpl w:val="ABC64D68"/>
    <w:styleLink w:val="Style1"/>
    <w:lvl w:ilvl="0">
      <w:start w:val="1"/>
      <w:numFmt w:val="decimal"/>
      <w:suff w:val="space"/>
      <w:lvlText w:val="%1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14" w:hanging="41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10" w:hanging="51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5FC55EEE"/>
    <w:multiLevelType w:val="multilevel"/>
    <w:tmpl w:val="A5C63D7C"/>
    <w:lvl w:ilvl="0">
      <w:start w:val="1"/>
      <w:numFmt w:val="decimal"/>
      <w:lvlText w:val="%1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60A60D06"/>
    <w:multiLevelType w:val="hybridMultilevel"/>
    <w:tmpl w:val="8DC0633A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F3E516C">
      <w:numFmt w:val="bullet"/>
      <w:lvlText w:val="-"/>
      <w:lvlJc w:val="left"/>
      <w:pPr>
        <w:ind w:left="1440" w:hanging="360"/>
      </w:pPr>
      <w:rPr>
        <w:rFonts w:ascii="Corbel" w:eastAsia="MS Gothic" w:hAnsi="Corbel" w:cs="Times New Roman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557915"/>
    <w:multiLevelType w:val="hybridMultilevel"/>
    <w:tmpl w:val="32CC0740"/>
    <w:lvl w:ilvl="0" w:tplc="717E667A">
      <w:start w:val="1"/>
      <w:numFmt w:val="decimal"/>
      <w:lvlText w:val="%1"/>
      <w:lvlJc w:val="left"/>
      <w:pPr>
        <w:tabs>
          <w:tab w:val="num" w:pos="227"/>
        </w:tabs>
        <w:ind w:left="227" w:hanging="227"/>
      </w:pPr>
      <w:rPr>
        <w:rFonts w:hint="default"/>
        <w:b/>
        <w:i w:val="0"/>
        <w:sz w:val="21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F97503F"/>
    <w:multiLevelType w:val="multilevel"/>
    <w:tmpl w:val="E1B0DF16"/>
    <w:lvl w:ilvl="0">
      <w:start w:val="1"/>
      <w:numFmt w:val="lowerLetter"/>
      <w:lvlText w:val="%1"/>
      <w:lvlJc w:val="left"/>
      <w:pPr>
        <w:tabs>
          <w:tab w:val="num" w:pos="227"/>
        </w:tabs>
        <w:ind w:left="227" w:hanging="227"/>
      </w:pPr>
      <w:rPr>
        <w:rFonts w:hint="default"/>
        <w:b w:val="0"/>
        <w:i w:val="0"/>
        <w:sz w:val="21"/>
      </w:rPr>
    </w:lvl>
    <w:lvl w:ilvl="1">
      <w:start w:val="1"/>
      <w:numFmt w:val="none"/>
      <w:lvlText w:val="-"/>
      <w:lvlJc w:val="left"/>
      <w:pPr>
        <w:tabs>
          <w:tab w:val="num" w:pos="454"/>
        </w:tabs>
        <w:ind w:left="454" w:hanging="227"/>
      </w:pPr>
      <w:rPr>
        <w:rFonts w:hint="default"/>
        <w:b w:val="0"/>
        <w:i w:val="0"/>
        <w:sz w:val="21"/>
      </w:rPr>
    </w:lvl>
    <w:lvl w:ilvl="2">
      <w:start w:val="1"/>
      <w:numFmt w:val="none"/>
      <w:lvlText w:val=""/>
      <w:lvlJc w:val="left"/>
      <w:pPr>
        <w:tabs>
          <w:tab w:val="num" w:pos="680"/>
        </w:tabs>
        <w:ind w:left="680" w:hanging="226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907"/>
        </w:tabs>
        <w:ind w:left="907" w:hanging="22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22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361"/>
        </w:tabs>
        <w:ind w:left="1361" w:hanging="22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588"/>
        </w:tabs>
        <w:ind w:left="1588" w:hanging="22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814"/>
        </w:tabs>
        <w:ind w:left="1814" w:hanging="226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041"/>
        </w:tabs>
        <w:ind w:left="2041" w:hanging="227"/>
      </w:pPr>
      <w:rPr>
        <w:rFonts w:hint="default"/>
      </w:rPr>
    </w:lvl>
  </w:abstractNum>
  <w:abstractNum w:abstractNumId="16" w15:restartNumberingAfterBreak="0">
    <w:nsid w:val="73DA326A"/>
    <w:multiLevelType w:val="multilevel"/>
    <w:tmpl w:val="EAF08B9E"/>
    <w:lvl w:ilvl="0">
      <w:start w:val="1"/>
      <w:numFmt w:val="decimal"/>
      <w:suff w:val="space"/>
      <w:lvlText w:val="%1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414" w:hanging="414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10" w:hanging="51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7" w15:restartNumberingAfterBreak="0">
    <w:nsid w:val="756163A0"/>
    <w:multiLevelType w:val="hybridMultilevel"/>
    <w:tmpl w:val="C58AB40C"/>
    <w:lvl w:ilvl="0" w:tplc="23ACDA3C">
      <w:start w:val="1"/>
      <w:numFmt w:val="decimal"/>
      <w:pStyle w:val="kop1"/>
      <w:lvlText w:val="[%1]"/>
      <w:lvlJc w:val="left"/>
      <w:pPr>
        <w:tabs>
          <w:tab w:val="num" w:pos="312"/>
        </w:tabs>
        <w:ind w:left="312" w:hanging="312"/>
      </w:pPr>
      <w:rPr>
        <w:rFonts w:hint="default"/>
        <w:b w:val="0"/>
        <w:i w:val="0"/>
        <w:sz w:val="17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7166A55"/>
    <w:multiLevelType w:val="multilevel"/>
    <w:tmpl w:val="018A5128"/>
    <w:lvl w:ilvl="0">
      <w:start w:val="1"/>
      <w:numFmt w:val="decimal"/>
      <w:lvlText w:val="%1."/>
      <w:lvlJc w:val="left"/>
      <w:pPr>
        <w:ind w:left="306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02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4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6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18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0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2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34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66" w:hanging="180"/>
      </w:pPr>
      <w:rPr>
        <w:rFonts w:hint="default"/>
      </w:rPr>
    </w:lvl>
  </w:abstractNum>
  <w:abstractNum w:abstractNumId="19" w15:restartNumberingAfterBreak="0">
    <w:nsid w:val="776000EB"/>
    <w:multiLevelType w:val="hybridMultilevel"/>
    <w:tmpl w:val="E7E6E636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980819">
    <w:abstractNumId w:val="2"/>
  </w:num>
  <w:num w:numId="2" w16cid:durableId="1861818509">
    <w:abstractNumId w:val="12"/>
  </w:num>
  <w:num w:numId="3" w16cid:durableId="1820490986">
    <w:abstractNumId w:val="17"/>
  </w:num>
  <w:num w:numId="4" w16cid:durableId="1467233394">
    <w:abstractNumId w:val="16"/>
  </w:num>
  <w:num w:numId="5" w16cid:durableId="1348216893">
    <w:abstractNumId w:val="2"/>
  </w:num>
  <w:num w:numId="6" w16cid:durableId="1133643848">
    <w:abstractNumId w:val="8"/>
  </w:num>
  <w:num w:numId="7" w16cid:durableId="1882551945">
    <w:abstractNumId w:val="15"/>
  </w:num>
  <w:num w:numId="8" w16cid:durableId="2063553884">
    <w:abstractNumId w:val="14"/>
  </w:num>
  <w:num w:numId="9" w16cid:durableId="1933777063">
    <w:abstractNumId w:val="17"/>
  </w:num>
  <w:num w:numId="10" w16cid:durableId="234512534">
    <w:abstractNumId w:val="16"/>
  </w:num>
  <w:num w:numId="11" w16cid:durableId="703140800">
    <w:abstractNumId w:val="16"/>
  </w:num>
  <w:num w:numId="12" w16cid:durableId="914437058">
    <w:abstractNumId w:val="16"/>
  </w:num>
  <w:num w:numId="13" w16cid:durableId="37945406">
    <w:abstractNumId w:val="16"/>
  </w:num>
  <w:num w:numId="14" w16cid:durableId="1298150123">
    <w:abstractNumId w:val="16"/>
  </w:num>
  <w:num w:numId="15" w16cid:durableId="1706980149">
    <w:abstractNumId w:val="16"/>
  </w:num>
  <w:num w:numId="16" w16cid:durableId="1398671225">
    <w:abstractNumId w:val="16"/>
  </w:num>
  <w:num w:numId="17" w16cid:durableId="62921198">
    <w:abstractNumId w:val="16"/>
  </w:num>
  <w:num w:numId="18" w16cid:durableId="1023633006">
    <w:abstractNumId w:val="16"/>
  </w:num>
  <w:num w:numId="19" w16cid:durableId="410156120">
    <w:abstractNumId w:val="14"/>
  </w:num>
  <w:num w:numId="20" w16cid:durableId="566571943">
    <w:abstractNumId w:val="17"/>
  </w:num>
  <w:num w:numId="21" w16cid:durableId="1130902177">
    <w:abstractNumId w:val="2"/>
  </w:num>
  <w:num w:numId="22" w16cid:durableId="742145897">
    <w:abstractNumId w:val="8"/>
  </w:num>
  <w:num w:numId="23" w16cid:durableId="2134863709">
    <w:abstractNumId w:val="15"/>
  </w:num>
  <w:num w:numId="24" w16cid:durableId="584455963">
    <w:abstractNumId w:val="2"/>
  </w:num>
  <w:num w:numId="25" w16cid:durableId="388653954">
    <w:abstractNumId w:val="2"/>
  </w:num>
  <w:num w:numId="26" w16cid:durableId="1722944101">
    <w:abstractNumId w:val="2"/>
  </w:num>
  <w:num w:numId="27" w16cid:durableId="512913228">
    <w:abstractNumId w:val="10"/>
  </w:num>
  <w:num w:numId="28" w16cid:durableId="153685893">
    <w:abstractNumId w:val="6"/>
  </w:num>
  <w:num w:numId="29" w16cid:durableId="306250651">
    <w:abstractNumId w:val="9"/>
  </w:num>
  <w:num w:numId="30" w16cid:durableId="2142264889">
    <w:abstractNumId w:val="19"/>
  </w:num>
  <w:num w:numId="31" w16cid:durableId="7106495">
    <w:abstractNumId w:val="4"/>
  </w:num>
  <w:num w:numId="32" w16cid:durableId="1228415304">
    <w:abstractNumId w:val="13"/>
  </w:num>
  <w:num w:numId="33" w16cid:durableId="333651121">
    <w:abstractNumId w:val="18"/>
  </w:num>
  <w:num w:numId="34" w16cid:durableId="1172452802">
    <w:abstractNumId w:val="11"/>
  </w:num>
  <w:num w:numId="35" w16cid:durableId="1739937388">
    <w:abstractNumId w:val="7"/>
  </w:num>
  <w:num w:numId="36" w16cid:durableId="42299008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705968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46057087">
    <w:abstractNumId w:val="0"/>
  </w:num>
  <w:num w:numId="39" w16cid:durableId="310528392">
    <w:abstractNumId w:val="3"/>
  </w:num>
  <w:num w:numId="40" w16cid:durableId="1044793192">
    <w:abstractNumId w:val="5"/>
  </w:num>
  <w:num w:numId="41" w16cid:durableId="973683983">
    <w:abstractNumId w:val="1"/>
  </w:num>
  <w:num w:numId="42" w16cid:durableId="605961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/>
  <w:stylePaneFormatFilter w:val="3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08"/>
  <w:hyphenationZone w:val="425"/>
  <w:drawingGridHorizontalSpacing w:val="726"/>
  <w:drawingGridVerticalSpacing w:val="123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37"/>
    <w:rsid w:val="00005EDE"/>
    <w:rsid w:val="000129B2"/>
    <w:rsid w:val="00022C54"/>
    <w:rsid w:val="000262D8"/>
    <w:rsid w:val="000267BF"/>
    <w:rsid w:val="00040089"/>
    <w:rsid w:val="00050635"/>
    <w:rsid w:val="000634FE"/>
    <w:rsid w:val="000801A1"/>
    <w:rsid w:val="00080A83"/>
    <w:rsid w:val="00080FFB"/>
    <w:rsid w:val="000A2E10"/>
    <w:rsid w:val="000B4295"/>
    <w:rsid w:val="000B46D8"/>
    <w:rsid w:val="000B5F77"/>
    <w:rsid w:val="000C75EB"/>
    <w:rsid w:val="000D0C75"/>
    <w:rsid w:val="000D2182"/>
    <w:rsid w:val="000D5604"/>
    <w:rsid w:val="000E6E65"/>
    <w:rsid w:val="0011767B"/>
    <w:rsid w:val="00121DF3"/>
    <w:rsid w:val="001278C5"/>
    <w:rsid w:val="00136E53"/>
    <w:rsid w:val="00150C98"/>
    <w:rsid w:val="0016300E"/>
    <w:rsid w:val="001641AD"/>
    <w:rsid w:val="001663ED"/>
    <w:rsid w:val="00166EA6"/>
    <w:rsid w:val="00177A29"/>
    <w:rsid w:val="00180BCC"/>
    <w:rsid w:val="001C0C0C"/>
    <w:rsid w:val="001C2BBF"/>
    <w:rsid w:val="001E32BA"/>
    <w:rsid w:val="001F353A"/>
    <w:rsid w:val="0021035A"/>
    <w:rsid w:val="00211663"/>
    <w:rsid w:val="0021261A"/>
    <w:rsid w:val="0021704C"/>
    <w:rsid w:val="002205EB"/>
    <w:rsid w:val="00225AB6"/>
    <w:rsid w:val="002302C9"/>
    <w:rsid w:val="00232803"/>
    <w:rsid w:val="00257797"/>
    <w:rsid w:val="002704BD"/>
    <w:rsid w:val="00284C7F"/>
    <w:rsid w:val="0028589A"/>
    <w:rsid w:val="00286299"/>
    <w:rsid w:val="00291413"/>
    <w:rsid w:val="002919BB"/>
    <w:rsid w:val="00292862"/>
    <w:rsid w:val="002A3ED9"/>
    <w:rsid w:val="002B5524"/>
    <w:rsid w:val="002B7BC3"/>
    <w:rsid w:val="002C074E"/>
    <w:rsid w:val="002C1785"/>
    <w:rsid w:val="002C7959"/>
    <w:rsid w:val="002C7A9B"/>
    <w:rsid w:val="002D4090"/>
    <w:rsid w:val="002D77A3"/>
    <w:rsid w:val="002E02A9"/>
    <w:rsid w:val="002E5753"/>
    <w:rsid w:val="002F7B6A"/>
    <w:rsid w:val="003149D4"/>
    <w:rsid w:val="00324204"/>
    <w:rsid w:val="003431AF"/>
    <w:rsid w:val="00344099"/>
    <w:rsid w:val="003670CF"/>
    <w:rsid w:val="00375CC8"/>
    <w:rsid w:val="0038396F"/>
    <w:rsid w:val="0039464B"/>
    <w:rsid w:val="003A1491"/>
    <w:rsid w:val="003A2ACF"/>
    <w:rsid w:val="003B3222"/>
    <w:rsid w:val="003B577B"/>
    <w:rsid w:val="003C4E59"/>
    <w:rsid w:val="00404B76"/>
    <w:rsid w:val="004072EB"/>
    <w:rsid w:val="0041300D"/>
    <w:rsid w:val="00417BF5"/>
    <w:rsid w:val="00424DED"/>
    <w:rsid w:val="0044252E"/>
    <w:rsid w:val="00444466"/>
    <w:rsid w:val="00451335"/>
    <w:rsid w:val="004541DA"/>
    <w:rsid w:val="00456C44"/>
    <w:rsid w:val="004572ED"/>
    <w:rsid w:val="00457F28"/>
    <w:rsid w:val="004669BC"/>
    <w:rsid w:val="0046704A"/>
    <w:rsid w:val="004746A1"/>
    <w:rsid w:val="00482A4F"/>
    <w:rsid w:val="00485137"/>
    <w:rsid w:val="00487726"/>
    <w:rsid w:val="0049470E"/>
    <w:rsid w:val="00497E5E"/>
    <w:rsid w:val="004A394D"/>
    <w:rsid w:val="004C11FD"/>
    <w:rsid w:val="004C1B2A"/>
    <w:rsid w:val="004C5559"/>
    <w:rsid w:val="004F07CB"/>
    <w:rsid w:val="004F4011"/>
    <w:rsid w:val="00502281"/>
    <w:rsid w:val="005076F3"/>
    <w:rsid w:val="0051070C"/>
    <w:rsid w:val="00510DCC"/>
    <w:rsid w:val="005117AA"/>
    <w:rsid w:val="005120FF"/>
    <w:rsid w:val="00520107"/>
    <w:rsid w:val="005216BB"/>
    <w:rsid w:val="00524AA1"/>
    <w:rsid w:val="00527398"/>
    <w:rsid w:val="00530274"/>
    <w:rsid w:val="005322D4"/>
    <w:rsid w:val="00535DAF"/>
    <w:rsid w:val="00540A25"/>
    <w:rsid w:val="0054601A"/>
    <w:rsid w:val="005567BE"/>
    <w:rsid w:val="00562916"/>
    <w:rsid w:val="005817C2"/>
    <w:rsid w:val="00582AED"/>
    <w:rsid w:val="00583C9D"/>
    <w:rsid w:val="00586624"/>
    <w:rsid w:val="00587703"/>
    <w:rsid w:val="00590E55"/>
    <w:rsid w:val="005922E4"/>
    <w:rsid w:val="00596140"/>
    <w:rsid w:val="005B4679"/>
    <w:rsid w:val="005B51D0"/>
    <w:rsid w:val="005B57CF"/>
    <w:rsid w:val="005B786E"/>
    <w:rsid w:val="005C0E68"/>
    <w:rsid w:val="005C34D8"/>
    <w:rsid w:val="005C3A94"/>
    <w:rsid w:val="005D2390"/>
    <w:rsid w:val="005D7B2F"/>
    <w:rsid w:val="005E1940"/>
    <w:rsid w:val="00601716"/>
    <w:rsid w:val="0060186A"/>
    <w:rsid w:val="006201F8"/>
    <w:rsid w:val="00620AAF"/>
    <w:rsid w:val="006266E1"/>
    <w:rsid w:val="00632123"/>
    <w:rsid w:val="0066206E"/>
    <w:rsid w:val="00670B07"/>
    <w:rsid w:val="00672BAC"/>
    <w:rsid w:val="006848D8"/>
    <w:rsid w:val="0068582D"/>
    <w:rsid w:val="0068631C"/>
    <w:rsid w:val="006B2AF4"/>
    <w:rsid w:val="006B7096"/>
    <w:rsid w:val="006B718F"/>
    <w:rsid w:val="006C0842"/>
    <w:rsid w:val="006D25D1"/>
    <w:rsid w:val="006E32A0"/>
    <w:rsid w:val="006E344F"/>
    <w:rsid w:val="00722A05"/>
    <w:rsid w:val="00733005"/>
    <w:rsid w:val="00762819"/>
    <w:rsid w:val="00764EC6"/>
    <w:rsid w:val="0077629D"/>
    <w:rsid w:val="007A708C"/>
    <w:rsid w:val="007B393B"/>
    <w:rsid w:val="007C5B8A"/>
    <w:rsid w:val="007D069D"/>
    <w:rsid w:val="007D15EF"/>
    <w:rsid w:val="007F0F8D"/>
    <w:rsid w:val="008104C5"/>
    <w:rsid w:val="00814FFE"/>
    <w:rsid w:val="00821349"/>
    <w:rsid w:val="0083014F"/>
    <w:rsid w:val="00830898"/>
    <w:rsid w:val="008402D9"/>
    <w:rsid w:val="00842DAB"/>
    <w:rsid w:val="00843946"/>
    <w:rsid w:val="00844775"/>
    <w:rsid w:val="0086571F"/>
    <w:rsid w:val="0086684D"/>
    <w:rsid w:val="0087312C"/>
    <w:rsid w:val="00892105"/>
    <w:rsid w:val="008A1A26"/>
    <w:rsid w:val="008A4F3A"/>
    <w:rsid w:val="008C2858"/>
    <w:rsid w:val="008D1486"/>
    <w:rsid w:val="008D57C9"/>
    <w:rsid w:val="008D5A1F"/>
    <w:rsid w:val="008E0E2F"/>
    <w:rsid w:val="008E346D"/>
    <w:rsid w:val="008E7A2F"/>
    <w:rsid w:val="008F0C63"/>
    <w:rsid w:val="008F19D9"/>
    <w:rsid w:val="008F32F3"/>
    <w:rsid w:val="009175F9"/>
    <w:rsid w:val="00937E51"/>
    <w:rsid w:val="009416E9"/>
    <w:rsid w:val="00945188"/>
    <w:rsid w:val="00952973"/>
    <w:rsid w:val="00961241"/>
    <w:rsid w:val="00963866"/>
    <w:rsid w:val="009657CB"/>
    <w:rsid w:val="009761CF"/>
    <w:rsid w:val="00976E5E"/>
    <w:rsid w:val="00986575"/>
    <w:rsid w:val="0099075E"/>
    <w:rsid w:val="00996F3A"/>
    <w:rsid w:val="009A110B"/>
    <w:rsid w:val="009A31CC"/>
    <w:rsid w:val="009B0D92"/>
    <w:rsid w:val="009B6D05"/>
    <w:rsid w:val="009C1816"/>
    <w:rsid w:val="009C4D06"/>
    <w:rsid w:val="009C5713"/>
    <w:rsid w:val="009E1257"/>
    <w:rsid w:val="009F297C"/>
    <w:rsid w:val="00A03098"/>
    <w:rsid w:val="00A205C5"/>
    <w:rsid w:val="00A20CAC"/>
    <w:rsid w:val="00A22129"/>
    <w:rsid w:val="00A25450"/>
    <w:rsid w:val="00A3732E"/>
    <w:rsid w:val="00A53085"/>
    <w:rsid w:val="00A667C2"/>
    <w:rsid w:val="00A81F80"/>
    <w:rsid w:val="00A935A8"/>
    <w:rsid w:val="00AB2BD7"/>
    <w:rsid w:val="00AE0C84"/>
    <w:rsid w:val="00AE2E17"/>
    <w:rsid w:val="00B021E9"/>
    <w:rsid w:val="00B12217"/>
    <w:rsid w:val="00B42768"/>
    <w:rsid w:val="00B464F8"/>
    <w:rsid w:val="00B5254D"/>
    <w:rsid w:val="00B60966"/>
    <w:rsid w:val="00B663D1"/>
    <w:rsid w:val="00B66D1A"/>
    <w:rsid w:val="00B73393"/>
    <w:rsid w:val="00B75627"/>
    <w:rsid w:val="00B8133E"/>
    <w:rsid w:val="00B820BB"/>
    <w:rsid w:val="00B8659D"/>
    <w:rsid w:val="00B91182"/>
    <w:rsid w:val="00B93EE0"/>
    <w:rsid w:val="00BC031C"/>
    <w:rsid w:val="00BC058E"/>
    <w:rsid w:val="00BD0C39"/>
    <w:rsid w:val="00BF4BAA"/>
    <w:rsid w:val="00C040E1"/>
    <w:rsid w:val="00C11E08"/>
    <w:rsid w:val="00C17237"/>
    <w:rsid w:val="00C22E8D"/>
    <w:rsid w:val="00C27A63"/>
    <w:rsid w:val="00C5197C"/>
    <w:rsid w:val="00C661FE"/>
    <w:rsid w:val="00C7388A"/>
    <w:rsid w:val="00C81B2A"/>
    <w:rsid w:val="00C83AF3"/>
    <w:rsid w:val="00C87E20"/>
    <w:rsid w:val="00C94F3B"/>
    <w:rsid w:val="00CB3CD6"/>
    <w:rsid w:val="00CB6C4F"/>
    <w:rsid w:val="00CD1CD8"/>
    <w:rsid w:val="00CE3B34"/>
    <w:rsid w:val="00D01A90"/>
    <w:rsid w:val="00D1198E"/>
    <w:rsid w:val="00D27D40"/>
    <w:rsid w:val="00D413FA"/>
    <w:rsid w:val="00D51AD6"/>
    <w:rsid w:val="00D7210C"/>
    <w:rsid w:val="00D864D0"/>
    <w:rsid w:val="00DA2214"/>
    <w:rsid w:val="00DA6870"/>
    <w:rsid w:val="00DB413D"/>
    <w:rsid w:val="00DC4F49"/>
    <w:rsid w:val="00DD6F48"/>
    <w:rsid w:val="00DE284F"/>
    <w:rsid w:val="00DE706A"/>
    <w:rsid w:val="00DF3154"/>
    <w:rsid w:val="00DF332D"/>
    <w:rsid w:val="00E14BE3"/>
    <w:rsid w:val="00E210FF"/>
    <w:rsid w:val="00E83690"/>
    <w:rsid w:val="00E852B4"/>
    <w:rsid w:val="00E90FAB"/>
    <w:rsid w:val="00E93C2E"/>
    <w:rsid w:val="00EA0DF0"/>
    <w:rsid w:val="00EB1492"/>
    <w:rsid w:val="00EE0253"/>
    <w:rsid w:val="00EE4A90"/>
    <w:rsid w:val="00EF48BD"/>
    <w:rsid w:val="00F00EDC"/>
    <w:rsid w:val="00F12F0D"/>
    <w:rsid w:val="00F1365C"/>
    <w:rsid w:val="00F22B39"/>
    <w:rsid w:val="00F25142"/>
    <w:rsid w:val="00F270F3"/>
    <w:rsid w:val="00F416FA"/>
    <w:rsid w:val="00F41B86"/>
    <w:rsid w:val="00F51ACA"/>
    <w:rsid w:val="00F65D3D"/>
    <w:rsid w:val="00F71652"/>
    <w:rsid w:val="00F8760A"/>
    <w:rsid w:val="00F96FAE"/>
    <w:rsid w:val="00FB0DAB"/>
    <w:rsid w:val="00FC6EC7"/>
    <w:rsid w:val="00FD466D"/>
    <w:rsid w:val="00FE2507"/>
    <w:rsid w:val="00FE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81EE0A"/>
  <w15:docId w15:val="{5A18EDCC-813B-4F98-BC4B-4AC6E758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bel" w:eastAsia="Times New Roman" w:hAnsi="Corbel" w:cs="Times New Roman"/>
        <w:lang w:val="nl-NL" w:eastAsia="nl-NL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324204"/>
    <w:pPr>
      <w:spacing w:line="240" w:lineRule="auto"/>
    </w:pPr>
    <w:rPr>
      <w:rFonts w:ascii="Amsterdam Sans" w:hAnsi="Amsterdam Sans"/>
      <w:sz w:val="24"/>
    </w:rPr>
  </w:style>
  <w:style w:type="paragraph" w:styleId="Kop10">
    <w:name w:val="heading 1"/>
    <w:aliases w:val="1 H1 Rapporttitel"/>
    <w:basedOn w:val="Standaard"/>
    <w:next w:val="Standaard"/>
    <w:link w:val="Kop1Char"/>
    <w:qFormat/>
    <w:rsid w:val="00B93EE0"/>
    <w:pPr>
      <w:spacing w:before="560"/>
      <w:outlineLvl w:val="0"/>
    </w:pPr>
    <w:rPr>
      <w:rFonts w:cs="Arial"/>
      <w:b/>
      <w:sz w:val="44"/>
      <w:szCs w:val="44"/>
    </w:rPr>
  </w:style>
  <w:style w:type="paragraph" w:styleId="Kop2">
    <w:name w:val="heading 2"/>
    <w:aliases w:val="4 H2 Tussenkop"/>
    <w:basedOn w:val="Standaard"/>
    <w:next w:val="Standaard"/>
    <w:qFormat/>
    <w:rsid w:val="00535DAF"/>
    <w:pPr>
      <w:keepNext/>
      <w:numPr>
        <w:ilvl w:val="1"/>
        <w:numId w:val="35"/>
      </w:numPr>
      <w:spacing w:before="560" w:after="280"/>
      <w:ind w:left="357" w:hanging="357"/>
      <w:outlineLvl w:val="1"/>
    </w:pPr>
    <w:rPr>
      <w:rFonts w:cs="Arial"/>
      <w:b/>
      <w:bCs/>
      <w:iCs/>
      <w:color w:val="000000" w:themeColor="text1"/>
      <w:sz w:val="26"/>
      <w:szCs w:val="28"/>
    </w:rPr>
  </w:style>
  <w:style w:type="paragraph" w:styleId="Kop3">
    <w:name w:val="heading 3"/>
    <w:aliases w:val="5 H3 Tussenkop"/>
    <w:basedOn w:val="Standaard"/>
    <w:next w:val="Standaard"/>
    <w:autoRedefine/>
    <w:qFormat/>
    <w:rsid w:val="00535DAF"/>
    <w:pPr>
      <w:keepNext/>
      <w:numPr>
        <w:ilvl w:val="2"/>
        <w:numId w:val="35"/>
      </w:numPr>
      <w:spacing w:before="560" w:after="280"/>
      <w:ind w:left="465" w:hanging="181"/>
      <w:outlineLvl w:val="2"/>
    </w:pPr>
    <w:rPr>
      <w:rFonts w:cs="Arial"/>
      <w:b/>
      <w:bCs/>
      <w:sz w:val="22"/>
      <w:szCs w:val="26"/>
    </w:rPr>
  </w:style>
  <w:style w:type="paragraph" w:styleId="Kop4">
    <w:name w:val="heading 4"/>
    <w:basedOn w:val="Standaard"/>
    <w:next w:val="Standaard"/>
    <w:rsid w:val="00FE2507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Kop5">
    <w:name w:val="heading 5"/>
    <w:basedOn w:val="Standaard"/>
    <w:next w:val="Standaard"/>
    <w:rsid w:val="00FE250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Kop6">
    <w:name w:val="heading 6"/>
    <w:basedOn w:val="Standaard"/>
    <w:next w:val="Standaard"/>
    <w:rsid w:val="00FE2507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Kop7">
    <w:name w:val="heading 7"/>
    <w:basedOn w:val="Standaard"/>
    <w:next w:val="Standaard"/>
    <w:rsid w:val="00FE2507"/>
    <w:pPr>
      <w:spacing w:before="240" w:after="60"/>
      <w:outlineLvl w:val="6"/>
    </w:pPr>
    <w:rPr>
      <w:rFonts w:ascii="Times New Roman" w:hAnsi="Times New Roman"/>
    </w:rPr>
  </w:style>
  <w:style w:type="paragraph" w:styleId="Kop8">
    <w:name w:val="heading 8"/>
    <w:basedOn w:val="Standaard"/>
    <w:next w:val="Standaard"/>
    <w:rsid w:val="00FE2507"/>
    <w:pPr>
      <w:spacing w:before="240" w:after="60"/>
      <w:outlineLvl w:val="7"/>
    </w:pPr>
    <w:rPr>
      <w:rFonts w:ascii="Times New Roman" w:hAnsi="Times New Roman"/>
      <w:i/>
      <w:iCs/>
    </w:rPr>
  </w:style>
  <w:style w:type="paragraph" w:styleId="Kop9">
    <w:name w:val="heading 9"/>
    <w:basedOn w:val="Standaard"/>
    <w:next w:val="Standaard"/>
    <w:rsid w:val="00FE2507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2Datum">
    <w:name w:val="2 Datum"/>
    <w:basedOn w:val="Standaard"/>
    <w:qFormat/>
    <w:rsid w:val="00CB6C4F"/>
    <w:pPr>
      <w:shd w:val="clear" w:color="auto" w:fill="004699"/>
      <w:spacing w:before="120" w:after="120"/>
      <w:jc w:val="right"/>
    </w:pPr>
    <w:rPr>
      <w:b/>
      <w:bCs/>
      <w:iCs/>
      <w:color w:val="FFFFFF" w:themeColor="background1"/>
      <w:szCs w:val="24"/>
    </w:rPr>
  </w:style>
  <w:style w:type="paragraph" w:styleId="Inhopg1">
    <w:name w:val="toc 1"/>
    <w:basedOn w:val="Standaard"/>
    <w:next w:val="Standaard"/>
    <w:autoRedefine/>
    <w:semiHidden/>
    <w:rsid w:val="003B3222"/>
    <w:pPr>
      <w:spacing w:before="280"/>
      <w:ind w:left="159" w:hanging="159"/>
    </w:pPr>
    <w:rPr>
      <w:b/>
      <w:sz w:val="22"/>
    </w:rPr>
  </w:style>
  <w:style w:type="paragraph" w:styleId="Inhopg2">
    <w:name w:val="toc 2"/>
    <w:basedOn w:val="Standaard"/>
    <w:next w:val="Standaard"/>
    <w:autoRedefine/>
    <w:semiHidden/>
    <w:rsid w:val="003B3222"/>
    <w:pPr>
      <w:ind w:left="301" w:hanging="301"/>
    </w:pPr>
  </w:style>
  <w:style w:type="paragraph" w:styleId="Inhopg3">
    <w:name w:val="toc 3"/>
    <w:basedOn w:val="Standaard"/>
    <w:next w:val="Standaard"/>
    <w:autoRedefine/>
    <w:semiHidden/>
    <w:rsid w:val="003B3222"/>
    <w:pPr>
      <w:ind w:left="442" w:hanging="442"/>
    </w:pPr>
  </w:style>
  <w:style w:type="paragraph" w:customStyle="1" w:styleId="DocumentnaamKopRapporttiteltitelpagina">
    <w:name w:val="Documentnaam / Kop / Rapporttitel titelpagina"/>
    <w:basedOn w:val="Standaard"/>
    <w:rsid w:val="00B91182"/>
    <w:pPr>
      <w:framePr w:hSpace="181" w:vSpace="181" w:wrap="around" w:vAnchor="text" w:hAnchor="text" w:y="1"/>
      <w:spacing w:line="560" w:lineRule="atLeast"/>
    </w:pPr>
    <w:rPr>
      <w:b/>
      <w:color w:val="FFFFFF" w:themeColor="background1"/>
      <w:sz w:val="42"/>
    </w:rPr>
  </w:style>
  <w:style w:type="paragraph" w:customStyle="1" w:styleId="TabeltekstmetBoldaccenten">
    <w:name w:val="Tabeltekst met Bold accenten"/>
    <w:basedOn w:val="Standaard"/>
    <w:rsid w:val="00FE2507"/>
    <w:rPr>
      <w:b/>
      <w:sz w:val="18"/>
    </w:rPr>
  </w:style>
  <w:style w:type="paragraph" w:styleId="Koptekst">
    <w:name w:val="header"/>
    <w:basedOn w:val="Standaard"/>
    <w:link w:val="KoptekstChar"/>
    <w:rsid w:val="000A2E10"/>
    <w:pPr>
      <w:tabs>
        <w:tab w:val="center" w:pos="4536"/>
        <w:tab w:val="right" w:pos="9072"/>
      </w:tabs>
    </w:pPr>
    <w:rPr>
      <w14:numForm w14:val="lining"/>
      <w14:numSpacing w14:val="tabular"/>
    </w:rPr>
  </w:style>
  <w:style w:type="character" w:customStyle="1" w:styleId="KoptekstChar">
    <w:name w:val="Koptekst Char"/>
    <w:basedOn w:val="Standaardalinea-lettertype"/>
    <w:link w:val="Koptekst"/>
    <w:rsid w:val="000A2E10"/>
    <w:rPr>
      <w:szCs w:val="20"/>
      <w14:numForm w14:val="lining"/>
      <w14:numSpacing w14:val="tabular"/>
    </w:rPr>
  </w:style>
  <w:style w:type="paragraph" w:styleId="Voettekst">
    <w:name w:val="footer"/>
    <w:basedOn w:val="Standaard"/>
    <w:link w:val="VoettekstChar"/>
    <w:uiPriority w:val="99"/>
    <w:rsid w:val="000A2E10"/>
    <w:pPr>
      <w:tabs>
        <w:tab w:val="center" w:pos="4536"/>
        <w:tab w:val="right" w:pos="9072"/>
      </w:tabs>
    </w:pPr>
    <w:rPr>
      <w14:numForm w14:val="lining"/>
      <w14:numSpacing w14:val="tabular"/>
    </w:rPr>
  </w:style>
  <w:style w:type="character" w:customStyle="1" w:styleId="VoettekstChar">
    <w:name w:val="Voettekst Char"/>
    <w:basedOn w:val="Standaardalinea-lettertype"/>
    <w:link w:val="Voettekst"/>
    <w:uiPriority w:val="99"/>
    <w:rsid w:val="000A2E10"/>
    <w:rPr>
      <w:szCs w:val="20"/>
      <w14:numForm w14:val="lining"/>
      <w14:numSpacing w14:val="tabular"/>
    </w:rPr>
  </w:style>
  <w:style w:type="character" w:styleId="Hyperlink">
    <w:name w:val="Hyperlink"/>
    <w:uiPriority w:val="99"/>
    <w:rsid w:val="000A2E10"/>
    <w:rPr>
      <w:color w:val="0000FF"/>
      <w:u w:val="single"/>
    </w:rPr>
  </w:style>
  <w:style w:type="paragraph" w:customStyle="1" w:styleId="6FiguurtitelTabeltitel">
    <w:name w:val="6 Figuurtitel / Tabeltitel"/>
    <w:basedOn w:val="Standaard"/>
    <w:link w:val="6FiguurtitelTabeltitelChar"/>
    <w:qFormat/>
    <w:rsid w:val="000A2E10"/>
    <w:rPr>
      <w:b/>
      <w:sz w:val="18"/>
      <w:szCs w:val="16"/>
      <w14:numForm w14:val="lining"/>
      <w14:numSpacing w14:val="tabular"/>
    </w:rPr>
  </w:style>
  <w:style w:type="character" w:customStyle="1" w:styleId="6FiguurtitelTabeltitelChar">
    <w:name w:val="6 Figuurtitel / Tabeltitel Char"/>
    <w:basedOn w:val="Standaardalinea-lettertype"/>
    <w:link w:val="6FiguurtitelTabeltitel"/>
    <w:rsid w:val="000A2E10"/>
    <w:rPr>
      <w:b/>
      <w:sz w:val="18"/>
      <w:szCs w:val="16"/>
      <w14:numForm w14:val="lining"/>
      <w14:numSpacing w14:val="tabular"/>
    </w:rPr>
  </w:style>
  <w:style w:type="paragraph" w:styleId="Eindnoottekst">
    <w:name w:val="endnote text"/>
    <w:aliases w:val="voetnoot grijs"/>
    <w:basedOn w:val="Standaard"/>
    <w:link w:val="EindnoottekstChar"/>
    <w:rsid w:val="0087312C"/>
    <w:rPr>
      <w:i/>
      <w:color w:val="808080" w:themeColor="background1" w:themeShade="80"/>
      <w:sz w:val="16"/>
    </w:rPr>
  </w:style>
  <w:style w:type="character" w:customStyle="1" w:styleId="EindnoottekstChar">
    <w:name w:val="Eindnoottekst Char"/>
    <w:aliases w:val="voetnoot grijs Char"/>
    <w:basedOn w:val="Standaardalinea-lettertype"/>
    <w:link w:val="Eindnoottekst"/>
    <w:rsid w:val="0087312C"/>
    <w:rPr>
      <w:i/>
      <w:color w:val="808080" w:themeColor="background1" w:themeShade="80"/>
      <w:sz w:val="16"/>
      <w:szCs w:val="20"/>
    </w:rPr>
  </w:style>
  <w:style w:type="paragraph" w:customStyle="1" w:styleId="introblauwkader">
    <w:name w:val="intro blauw kader"/>
    <w:basedOn w:val="Standaard"/>
    <w:link w:val="introblauwkaderChar"/>
    <w:rsid w:val="00C83AF3"/>
    <w:rPr>
      <w:b/>
      <w:color w:val="FFFFFF" w:themeColor="background1"/>
    </w:rPr>
  </w:style>
  <w:style w:type="character" w:styleId="GevolgdeHyperlink">
    <w:name w:val="FollowedHyperlink"/>
    <w:basedOn w:val="Standaardalinea-lettertype"/>
    <w:rsid w:val="00E90FAB"/>
    <w:rPr>
      <w:color w:val="787878" w:themeColor="followedHyperlink"/>
      <w:u w:val="single"/>
    </w:rPr>
  </w:style>
  <w:style w:type="paragraph" w:customStyle="1" w:styleId="leestekstinspring">
    <w:name w:val="leestekst inspring"/>
    <w:basedOn w:val="Standaard"/>
    <w:autoRedefine/>
    <w:rsid w:val="002D4090"/>
    <w:pPr>
      <w:ind w:left="567"/>
    </w:pPr>
  </w:style>
  <w:style w:type="paragraph" w:styleId="Ballontekst">
    <w:name w:val="Balloon Text"/>
    <w:basedOn w:val="Standaard"/>
    <w:link w:val="BallontekstChar"/>
    <w:semiHidden/>
    <w:unhideWhenUsed/>
    <w:rsid w:val="00FE4144"/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semiHidden/>
    <w:rsid w:val="00FE4144"/>
    <w:rPr>
      <w:rFonts w:ascii="Tahoma" w:hAnsi="Tahoma" w:cs="Tahoma"/>
      <w:sz w:val="16"/>
      <w:szCs w:val="16"/>
    </w:rPr>
  </w:style>
  <w:style w:type="paragraph" w:styleId="Revisie">
    <w:name w:val="Revision"/>
    <w:hidden/>
    <w:uiPriority w:val="99"/>
    <w:semiHidden/>
    <w:rsid w:val="00FE4144"/>
    <w:pPr>
      <w:spacing w:line="240" w:lineRule="auto"/>
    </w:pPr>
  </w:style>
  <w:style w:type="paragraph" w:customStyle="1" w:styleId="3Introtekst">
    <w:name w:val="3 Introtekst"/>
    <w:basedOn w:val="introblauwkader"/>
    <w:link w:val="3IntrotekstChar"/>
    <w:qFormat/>
    <w:rsid w:val="00CB6C4F"/>
    <w:pPr>
      <w:shd w:val="clear" w:color="auto" w:fill="004699"/>
      <w:mirrorIndents/>
    </w:pPr>
    <w:rPr>
      <w:szCs w:val="24"/>
    </w:rPr>
  </w:style>
  <w:style w:type="paragraph" w:customStyle="1" w:styleId="Opsommetblokjes">
    <w:name w:val="Opsom met blokjes"/>
    <w:basedOn w:val="Standaard"/>
    <w:rsid w:val="001663ED"/>
    <w:pPr>
      <w:tabs>
        <w:tab w:val="left" w:pos="284"/>
      </w:tabs>
      <w:spacing w:line="280" w:lineRule="atLeast"/>
      <w:ind w:left="284" w:hanging="284"/>
    </w:pPr>
    <w:rPr>
      <w14:numForm w14:val="lining"/>
      <w14:numSpacing w14:val="tabular"/>
    </w:rPr>
  </w:style>
  <w:style w:type="character" w:customStyle="1" w:styleId="introblauwkaderChar">
    <w:name w:val="intro blauw kader Char"/>
    <w:basedOn w:val="Standaardalinea-lettertype"/>
    <w:link w:val="introblauwkader"/>
    <w:rsid w:val="00404B76"/>
    <w:rPr>
      <w:b/>
      <w:color w:val="FFFFFF" w:themeColor="background1"/>
    </w:rPr>
  </w:style>
  <w:style w:type="character" w:customStyle="1" w:styleId="3IntrotekstChar">
    <w:name w:val="3 Introtekst Char"/>
    <w:basedOn w:val="introblauwkaderChar"/>
    <w:link w:val="3Introtekst"/>
    <w:rsid w:val="00CB6C4F"/>
    <w:rPr>
      <w:b/>
      <w:color w:val="FFFFFF" w:themeColor="background1"/>
      <w:sz w:val="24"/>
      <w:szCs w:val="24"/>
      <w:shd w:val="clear" w:color="auto" w:fill="004699"/>
    </w:rPr>
  </w:style>
  <w:style w:type="paragraph" w:styleId="Lijstalinea">
    <w:name w:val="List Paragraph"/>
    <w:basedOn w:val="Standaard"/>
    <w:uiPriority w:val="34"/>
    <w:rsid w:val="001663ED"/>
    <w:pPr>
      <w:spacing w:line="280" w:lineRule="atLeast"/>
      <w:ind w:left="709"/>
    </w:pPr>
    <w:rPr>
      <w14:numForm w14:val="lining"/>
      <w14:numSpacing w14:val="tabular"/>
    </w:rPr>
  </w:style>
  <w:style w:type="paragraph" w:customStyle="1" w:styleId="Opsomming">
    <w:name w:val="Opsomming"/>
    <w:basedOn w:val="Standaard"/>
    <w:link w:val="OpsommingChar"/>
    <w:rsid w:val="001663ED"/>
    <w:pPr>
      <w:numPr>
        <w:numId w:val="28"/>
      </w:numPr>
      <w:spacing w:line="280" w:lineRule="atLeast"/>
      <w:ind w:left="227" w:hanging="227"/>
      <w:contextualSpacing/>
    </w:pPr>
    <w:rPr>
      <w:lang w:val="en-US"/>
      <w14:numForm w14:val="lining"/>
      <w14:numSpacing w14:val="tabular"/>
    </w:rPr>
  </w:style>
  <w:style w:type="character" w:customStyle="1" w:styleId="OpsommingChar">
    <w:name w:val="Opsomming Char"/>
    <w:basedOn w:val="Standaardalinea-lettertype"/>
    <w:link w:val="Opsomming"/>
    <w:rsid w:val="001663ED"/>
    <w:rPr>
      <w:szCs w:val="20"/>
      <w:lang w:val="en-US"/>
      <w14:numForm w14:val="lining"/>
      <w14:numSpacing w14:val="tabular"/>
    </w:rPr>
  </w:style>
  <w:style w:type="paragraph" w:customStyle="1" w:styleId="kop1">
    <w:name w:val="kop 1"/>
    <w:basedOn w:val="Kop10"/>
    <w:next w:val="Standaard"/>
    <w:link w:val="kop1Char0"/>
    <w:rsid w:val="009C5713"/>
    <w:pPr>
      <w:pageBreakBefore/>
      <w:numPr>
        <w:numId w:val="20"/>
      </w:numPr>
      <w:outlineLvl w:val="1"/>
    </w:pPr>
    <w:rPr>
      <w:rFonts w:cs="Times New Roman"/>
      <w:bCs/>
      <w:color w:val="004699"/>
      <w:kern w:val="28"/>
      <w:szCs w:val="20"/>
      <w14:numForm w14:val="lining"/>
      <w14:numSpacing w14:val="tabular"/>
    </w:rPr>
  </w:style>
  <w:style w:type="character" w:customStyle="1" w:styleId="kop1Char0">
    <w:name w:val="kop 1 Char"/>
    <w:link w:val="kop1"/>
    <w:rsid w:val="009C5713"/>
    <w:rPr>
      <w:b/>
      <w:color w:val="004699"/>
      <w:kern w:val="28"/>
      <w:sz w:val="42"/>
      <w:szCs w:val="20"/>
      <w14:numForm w14:val="lining"/>
      <w14:numSpacing w14:val="tabular"/>
    </w:rPr>
  </w:style>
  <w:style w:type="numbering" w:customStyle="1" w:styleId="Style1">
    <w:name w:val="Style1"/>
    <w:uiPriority w:val="99"/>
    <w:rsid w:val="00986575"/>
    <w:pPr>
      <w:numPr>
        <w:numId w:val="34"/>
      </w:numPr>
    </w:pPr>
  </w:style>
  <w:style w:type="table" w:styleId="Tabelraster">
    <w:name w:val="Table Grid"/>
    <w:basedOn w:val="Standaardtabel"/>
    <w:rsid w:val="007D15E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8Tabeltekst">
    <w:name w:val="8 Tabeltekst"/>
    <w:qFormat/>
    <w:rsid w:val="00E210FF"/>
    <w:rPr>
      <w:rFonts w:ascii="Calibri" w:hAnsi="Calibri"/>
      <w:b w:val="0"/>
      <w:bCs/>
      <w:color w:val="auto"/>
      <w:sz w:val="18"/>
    </w:rPr>
  </w:style>
  <w:style w:type="paragraph" w:customStyle="1" w:styleId="7Bron">
    <w:name w:val="7 Bron"/>
    <w:basedOn w:val="Standaard"/>
    <w:qFormat/>
    <w:rsid w:val="00497E5E"/>
    <w:pPr>
      <w:jc w:val="right"/>
    </w:pPr>
    <w:rPr>
      <w:sz w:val="18"/>
      <w:szCs w:val="18"/>
    </w:rPr>
  </w:style>
  <w:style w:type="paragraph" w:customStyle="1" w:styleId="Tekstvakgrijs">
    <w:name w:val="Tekstvak grijs"/>
    <w:basedOn w:val="Standaard"/>
    <w:qFormat/>
    <w:rsid w:val="008D5A1F"/>
    <w:pPr>
      <w:pBdr>
        <w:top w:val="single" w:sz="48" w:space="1" w:color="D9D9D9" w:themeColor="background1" w:themeShade="D9"/>
        <w:left w:val="single" w:sz="48" w:space="1" w:color="D9D9D9" w:themeColor="background1" w:themeShade="D9"/>
        <w:bottom w:val="single" w:sz="48" w:space="1" w:color="D9D9D9" w:themeColor="background1" w:themeShade="D9"/>
        <w:right w:val="single" w:sz="48" w:space="1" w:color="D9D9D9" w:themeColor="background1" w:themeShade="D9"/>
      </w:pBdr>
      <w:shd w:val="clear" w:color="auto" w:fill="D9D9D9" w:themeFill="background1" w:themeFillShade="D9"/>
      <w:ind w:left="709" w:right="170"/>
    </w:pPr>
  </w:style>
  <w:style w:type="paragraph" w:customStyle="1" w:styleId="8Bron">
    <w:name w:val="8 Bron"/>
    <w:basedOn w:val="Standaard"/>
    <w:next w:val="Standaard"/>
    <w:qFormat/>
    <w:rsid w:val="006D25D1"/>
    <w:pPr>
      <w:spacing w:line="280" w:lineRule="atLeast"/>
      <w:jc w:val="right"/>
    </w:pPr>
    <w:rPr>
      <w:sz w:val="18"/>
      <w:szCs w:val="16"/>
      <w14:numForm w14:val="lining"/>
      <w14:numSpacing w14:val="tabular"/>
    </w:rPr>
  </w:style>
  <w:style w:type="paragraph" w:customStyle="1" w:styleId="7FiguurtitelTabeltitel">
    <w:name w:val="7 Figuurtitel / Tabeltitel"/>
    <w:basedOn w:val="Bijschrift"/>
    <w:next w:val="8Bron"/>
    <w:link w:val="7FiguurtitelTabeltitelChar"/>
    <w:qFormat/>
    <w:rsid w:val="006D25D1"/>
    <w:pPr>
      <w:spacing w:after="0"/>
    </w:pPr>
    <w:rPr>
      <w:b/>
      <w:i w:val="0"/>
      <w:iCs w:val="0"/>
      <w:color w:val="000000" w:themeColor="text1"/>
      <w:szCs w:val="16"/>
      <w14:numForm w14:val="lining"/>
      <w14:numSpacing w14:val="tabular"/>
    </w:rPr>
  </w:style>
  <w:style w:type="character" w:customStyle="1" w:styleId="7FiguurtitelTabeltitelChar">
    <w:name w:val="7 Figuurtitel / Tabeltitel Char"/>
    <w:basedOn w:val="Standaardalinea-lettertype"/>
    <w:link w:val="7FiguurtitelTabeltitel"/>
    <w:rsid w:val="006D25D1"/>
    <w:rPr>
      <w:b/>
      <w:color w:val="000000" w:themeColor="text1"/>
      <w:sz w:val="18"/>
      <w:szCs w:val="16"/>
      <w14:numForm w14:val="lining"/>
      <w14:numSpacing w14:val="tabular"/>
    </w:rPr>
  </w:style>
  <w:style w:type="paragraph" w:styleId="Lijstnummering3">
    <w:name w:val="List Number 3"/>
    <w:basedOn w:val="Standaard"/>
    <w:semiHidden/>
    <w:unhideWhenUsed/>
    <w:rsid w:val="006D25D1"/>
    <w:pPr>
      <w:numPr>
        <w:numId w:val="38"/>
      </w:numPr>
      <w:spacing w:line="280" w:lineRule="atLeast"/>
      <w:contextualSpacing/>
    </w:pPr>
    <w:rPr>
      <w14:numForm w14:val="lining"/>
      <w14:numSpacing w14:val="tabular"/>
    </w:rPr>
  </w:style>
  <w:style w:type="paragraph" w:styleId="Bijschrift">
    <w:name w:val="caption"/>
    <w:basedOn w:val="Standaard"/>
    <w:next w:val="Standaard"/>
    <w:semiHidden/>
    <w:unhideWhenUsed/>
    <w:qFormat/>
    <w:rsid w:val="006D25D1"/>
    <w:pPr>
      <w:spacing w:after="200"/>
    </w:pPr>
    <w:rPr>
      <w:i/>
      <w:iCs/>
      <w:color w:val="004699" w:themeColor="text2"/>
      <w:sz w:val="18"/>
      <w:szCs w:val="18"/>
    </w:rPr>
  </w:style>
  <w:style w:type="character" w:customStyle="1" w:styleId="tekstinblokje">
    <w:name w:val="tekst in blokje"/>
    <w:basedOn w:val="Standaardalinea-lettertype"/>
    <w:rsid w:val="00166EA6"/>
    <w:rPr>
      <w:color w:val="747474"/>
    </w:rPr>
  </w:style>
  <w:style w:type="character" w:customStyle="1" w:styleId="Tekstinblokje0">
    <w:name w:val="Tekst in blokje"/>
    <w:basedOn w:val="Standaardalinea-lettertype"/>
    <w:rsid w:val="00166EA6"/>
    <w:rPr>
      <w:color w:val="747474"/>
    </w:rPr>
  </w:style>
  <w:style w:type="paragraph" w:customStyle="1" w:styleId="Fotoinlinelinks">
    <w:name w:val="Foto inline links"/>
    <w:basedOn w:val="7Bron"/>
    <w:qFormat/>
    <w:rsid w:val="00166EA6"/>
    <w:pPr>
      <w:ind w:left="-1588"/>
      <w:jc w:val="left"/>
    </w:pPr>
    <w:rPr>
      <w:szCs w:val="20"/>
    </w:rPr>
  </w:style>
  <w:style w:type="table" w:customStyle="1" w:styleId="OStabel2024">
    <w:name w:val="O&amp;S tabel 2024"/>
    <w:basedOn w:val="Standaardtabel"/>
    <w:uiPriority w:val="99"/>
    <w:rsid w:val="006E344F"/>
    <w:pPr>
      <w:spacing w:line="240" w:lineRule="auto"/>
      <w:jc w:val="right"/>
    </w:pPr>
    <w:rPr>
      <w:rFonts w:ascii="Amsterdam Sans" w:hAnsi="Amsterdam Sans"/>
      <w:sz w:val="18"/>
    </w:rPr>
    <w:tblPr>
      <w:tblStyleRowBandSize w:val="1"/>
      <w:tblStyleColBandSize w:val="1"/>
      <w:tblBorders>
        <w:bottom w:val="single" w:sz="12" w:space="0" w:color="004699"/>
      </w:tblBorders>
    </w:tblPr>
    <w:tcPr>
      <w:vAlign w:val="bottom"/>
    </w:tcPr>
    <w:tblStylePr w:type="firstRow">
      <w:pPr>
        <w:jc w:val="left"/>
      </w:pPr>
      <w:rPr>
        <w:rFonts w:ascii="Amsterdam Sans" w:hAnsi="Amsterdam Sans"/>
        <w:b/>
        <w:color w:val="FFFFFF" w:themeColor="background1"/>
        <w:sz w:val="18"/>
      </w:rPr>
      <w:tblPr/>
      <w:tcPr>
        <w:shd w:val="clear" w:color="auto" w:fill="004699"/>
      </w:tcPr>
    </w:tblStylePr>
    <w:tblStylePr w:type="lastRow">
      <w:pPr>
        <w:jc w:val="right"/>
      </w:pPr>
      <w:rPr>
        <w:rFonts w:ascii="Amsterdam Sans" w:hAnsi="Amsterdam Sans"/>
        <w:b/>
      </w:rPr>
      <w:tblPr/>
      <w:tcPr>
        <w:shd w:val="clear" w:color="auto" w:fill="B8BCDD"/>
      </w:tcPr>
    </w:tblStylePr>
    <w:tblStylePr w:type="firstCol">
      <w:pPr>
        <w:jc w:val="left"/>
      </w:pPr>
      <w:rPr>
        <w:rFonts w:ascii="Amsterdam Sans" w:hAnsi="Amsterdam Sans"/>
        <w:b/>
      </w:rPr>
    </w:tblStylePr>
    <w:tblStylePr w:type="lastCol">
      <w:rPr>
        <w:rFonts w:ascii="Amsterdam Sans" w:hAnsi="Amsterdam Sans"/>
        <w:b/>
      </w:rPr>
      <w:tblPr/>
      <w:tcPr>
        <w:shd w:val="clear" w:color="auto" w:fill="B8BCDD"/>
      </w:tcPr>
    </w:tblStylePr>
    <w:tblStylePr w:type="band2Vert">
      <w:tblPr/>
      <w:tcPr>
        <w:shd w:val="clear" w:color="auto" w:fill="EDEDED"/>
      </w:tcPr>
    </w:tblStylePr>
    <w:tblStylePr w:type="band2Horz">
      <w:tblPr/>
      <w:tcPr>
        <w:shd w:val="clear" w:color="auto" w:fill="E7E7E7"/>
      </w:tcPr>
    </w:tblStylePr>
    <w:tblStylePr w:type="swCell">
      <w:pPr>
        <w:jc w:val="left"/>
      </w:pPr>
    </w:tblStylePr>
  </w:style>
  <w:style w:type="paragraph" w:customStyle="1" w:styleId="Opsommingblokje1eniveauGemeenteAmsterdam">
    <w:name w:val="Opsomming blokje 1e niveau Gemeente Amsterdam"/>
    <w:basedOn w:val="Standaard"/>
    <w:autoRedefine/>
    <w:qFormat/>
    <w:rsid w:val="00BF4BAA"/>
    <w:pPr>
      <w:numPr>
        <w:numId w:val="27"/>
      </w:numPr>
      <w:tabs>
        <w:tab w:val="left" w:pos="284"/>
      </w:tabs>
      <w:ind w:left="284" w:hanging="284"/>
    </w:pPr>
    <w:rPr>
      <w14:numForm w14:val="lining"/>
      <w14:numSpacing w14:val="tabular"/>
    </w:rPr>
  </w:style>
  <w:style w:type="paragraph" w:customStyle="1" w:styleId="Opsommingstreepje1eniveauGemeenteAmsterdam">
    <w:name w:val="Opsomming streepje 1e niveau Gemeente Amsterdam"/>
    <w:basedOn w:val="Standaard"/>
    <w:rsid w:val="007C5B8A"/>
    <w:pPr>
      <w:numPr>
        <w:numId w:val="40"/>
      </w:numPr>
    </w:pPr>
    <w:rPr>
      <w:rFonts w:cs="Maiandra GD"/>
      <w:szCs w:val="18"/>
    </w:rPr>
  </w:style>
  <w:style w:type="paragraph" w:customStyle="1" w:styleId="Opsommingstreepje2eniveauGemeenteAmsterdam">
    <w:name w:val="Opsomming streepje 2e niveau Gemeente Amsterdam"/>
    <w:basedOn w:val="Standaard"/>
    <w:autoRedefine/>
    <w:qFormat/>
    <w:rsid w:val="007C5B8A"/>
    <w:pPr>
      <w:numPr>
        <w:ilvl w:val="1"/>
        <w:numId w:val="40"/>
      </w:numPr>
    </w:pPr>
    <w:rPr>
      <w:rFonts w:cs="Maiandra GD"/>
      <w:szCs w:val="18"/>
    </w:rPr>
  </w:style>
  <w:style w:type="paragraph" w:customStyle="1" w:styleId="Opsommingstreepje3eniveauGemeenteAmsterdam">
    <w:name w:val="Opsomming streepje 3e niveau Gemeente Amsterdam"/>
    <w:basedOn w:val="Standaard"/>
    <w:rsid w:val="007C5B8A"/>
    <w:pPr>
      <w:numPr>
        <w:ilvl w:val="2"/>
        <w:numId w:val="40"/>
      </w:numPr>
    </w:pPr>
    <w:rPr>
      <w:rFonts w:cs="Maiandra GD"/>
      <w:szCs w:val="18"/>
    </w:rPr>
  </w:style>
  <w:style w:type="numbering" w:customStyle="1" w:styleId="OpsommingstreepjeGemeenteAmsterdam">
    <w:name w:val="Opsomming streepje Gemeente Amsterdam"/>
    <w:uiPriority w:val="99"/>
    <w:semiHidden/>
    <w:rsid w:val="007C5B8A"/>
    <w:pPr>
      <w:numPr>
        <w:numId w:val="39"/>
      </w:numPr>
    </w:pPr>
  </w:style>
  <w:style w:type="paragraph" w:customStyle="1" w:styleId="3H2Kopblauw">
    <w:name w:val="3 H2 Kop blauw"/>
    <w:next w:val="Standaard"/>
    <w:link w:val="3H2KopblauwChar"/>
    <w:autoRedefine/>
    <w:qFormat/>
    <w:rsid w:val="00C17237"/>
    <w:pPr>
      <w:spacing w:before="420" w:after="1120" w:line="560" w:lineRule="atLeast"/>
      <w:outlineLvl w:val="1"/>
    </w:pPr>
    <w:rPr>
      <w:b/>
      <w:color w:val="004699"/>
      <w:sz w:val="42"/>
      <w:szCs w:val="72"/>
      <w14:numForm w14:val="lining"/>
      <w14:numSpacing w14:val="tabular"/>
    </w:rPr>
  </w:style>
  <w:style w:type="character" w:customStyle="1" w:styleId="3H2KopblauwChar">
    <w:name w:val="3 H2 Kop blauw Char"/>
    <w:basedOn w:val="Standaardalinea-lettertype"/>
    <w:link w:val="3H2Kopblauw"/>
    <w:rsid w:val="00C17237"/>
    <w:rPr>
      <w:b/>
      <w:color w:val="004699"/>
      <w:sz w:val="42"/>
      <w:szCs w:val="72"/>
      <w14:numForm w14:val="lining"/>
      <w14:numSpacing w14:val="tabular"/>
    </w:rPr>
  </w:style>
  <w:style w:type="paragraph" w:customStyle="1" w:styleId="9Literatuurlijst">
    <w:name w:val="9 Literatuurlijst"/>
    <w:basedOn w:val="Standaard"/>
    <w:link w:val="9LiteratuurlijstChar"/>
    <w:autoRedefine/>
    <w:qFormat/>
    <w:rsid w:val="00C17237"/>
    <w:pPr>
      <w:ind w:left="709" w:hanging="709"/>
    </w:pPr>
    <w:rPr>
      <w:color w:val="000000" w:themeColor="text1"/>
      <w:lang w:val="en-GB"/>
      <w14:numForm w14:val="lining"/>
      <w14:numSpacing w14:val="tabular"/>
    </w:rPr>
  </w:style>
  <w:style w:type="character" w:customStyle="1" w:styleId="9LiteratuurlijstChar">
    <w:name w:val="9 Literatuurlijst Char"/>
    <w:basedOn w:val="Standaardalinea-lettertype"/>
    <w:link w:val="9Literatuurlijst"/>
    <w:rsid w:val="00C17237"/>
    <w:rPr>
      <w:rFonts w:ascii="Amsterdam Sans" w:hAnsi="Amsterdam Sans"/>
      <w:color w:val="000000" w:themeColor="text1"/>
      <w:lang w:val="en-GB"/>
      <w14:numForm w14:val="lining"/>
      <w14:numSpacing w14:val="tabular"/>
    </w:rPr>
  </w:style>
  <w:style w:type="paragraph" w:customStyle="1" w:styleId="3H2Kopzwart">
    <w:name w:val="3 H2 Kop zwart"/>
    <w:qFormat/>
  </w:style>
  <w:style w:type="paragraph" w:customStyle="1" w:styleId="Standaard1">
    <w:name w:val="Standaard1"/>
    <w:qFormat/>
  </w:style>
  <w:style w:type="paragraph" w:customStyle="1" w:styleId="SourceCode">
    <w:name w:val="Source Code"/>
    <w:pPr>
      <w:shd w:val="clear" w:color="auto" w:fill="F1F3F5"/>
      <w:wordWrap w:val="0"/>
    </w:pPr>
  </w:style>
  <w:style w:type="character" w:customStyle="1" w:styleId="KeywordTok">
    <w:name w:val="KeywordTok"/>
    <w:rPr>
      <w:b/>
      <w:color w:val="003B4F"/>
      <w:shd w:val="clear" w:color="auto" w:fill="F1F3F5"/>
    </w:rPr>
  </w:style>
  <w:style w:type="character" w:customStyle="1" w:styleId="DataTypeTok">
    <w:name w:val="DataTypeTok"/>
    <w:rPr>
      <w:color w:val="AD0000"/>
      <w:shd w:val="clear" w:color="auto" w:fill="F1F3F5"/>
    </w:rPr>
  </w:style>
  <w:style w:type="character" w:customStyle="1" w:styleId="DecValTok">
    <w:name w:val="DecValTok"/>
    <w:rPr>
      <w:color w:val="AD0000"/>
      <w:shd w:val="clear" w:color="auto" w:fill="F1F3F5"/>
    </w:rPr>
  </w:style>
  <w:style w:type="character" w:customStyle="1" w:styleId="BaseNTok">
    <w:name w:val="BaseNTok"/>
    <w:rPr>
      <w:color w:val="AD0000"/>
      <w:shd w:val="clear" w:color="auto" w:fill="F1F3F5"/>
    </w:rPr>
  </w:style>
  <w:style w:type="character" w:customStyle="1" w:styleId="FloatTok">
    <w:name w:val="FloatTok"/>
    <w:rPr>
      <w:color w:val="AD0000"/>
      <w:shd w:val="clear" w:color="auto" w:fill="F1F3F5"/>
    </w:rPr>
  </w:style>
  <w:style w:type="character" w:customStyle="1" w:styleId="ConstantTok">
    <w:name w:val="ConstantTok"/>
    <w:rPr>
      <w:color w:val="8F5902"/>
      <w:shd w:val="clear" w:color="auto" w:fill="F1F3F5"/>
    </w:rPr>
  </w:style>
  <w:style w:type="character" w:customStyle="1" w:styleId="CharTok">
    <w:name w:val="CharTok"/>
    <w:rPr>
      <w:color w:val="20794D"/>
      <w:shd w:val="clear" w:color="auto" w:fill="F1F3F5"/>
    </w:rPr>
  </w:style>
  <w:style w:type="character" w:customStyle="1" w:styleId="SpecialCharTok">
    <w:name w:val="SpecialCharTok"/>
    <w:rPr>
      <w:color w:val="5E5E5E"/>
      <w:shd w:val="clear" w:color="auto" w:fill="F1F3F5"/>
    </w:rPr>
  </w:style>
  <w:style w:type="character" w:customStyle="1" w:styleId="StringTok">
    <w:name w:val="StringTok"/>
    <w:rPr>
      <w:color w:val="20794D"/>
      <w:shd w:val="clear" w:color="auto" w:fill="F1F3F5"/>
    </w:rPr>
  </w:style>
  <w:style w:type="character" w:customStyle="1" w:styleId="VerbatimStringTok">
    <w:name w:val="VerbatimStringTok"/>
    <w:rPr>
      <w:color w:val="20794D"/>
      <w:shd w:val="clear" w:color="auto" w:fill="F1F3F5"/>
    </w:rPr>
  </w:style>
  <w:style w:type="character" w:customStyle="1" w:styleId="SpecialStringTok">
    <w:name w:val="SpecialStringTok"/>
    <w:rPr>
      <w:color w:val="20794D"/>
      <w:shd w:val="clear" w:color="auto" w:fill="F1F3F5"/>
    </w:rPr>
  </w:style>
  <w:style w:type="character" w:customStyle="1" w:styleId="ImportTok">
    <w:name w:val="ImportTok"/>
    <w:rPr>
      <w:color w:val="00769E"/>
      <w:shd w:val="clear" w:color="auto" w:fill="F1F3F5"/>
    </w:rPr>
  </w:style>
  <w:style w:type="character" w:customStyle="1" w:styleId="CommentTok">
    <w:name w:val="CommentTok"/>
    <w:rPr>
      <w:color w:val="5E5E5E"/>
      <w:shd w:val="clear" w:color="auto" w:fill="F1F3F5"/>
    </w:rPr>
  </w:style>
  <w:style w:type="character" w:customStyle="1" w:styleId="DocumentationTok">
    <w:name w:val="DocumentationTok"/>
    <w:rPr>
      <w:i/>
      <w:color w:val="5E5E5E"/>
      <w:shd w:val="clear" w:color="auto" w:fill="F1F3F5"/>
    </w:rPr>
  </w:style>
  <w:style w:type="character" w:customStyle="1" w:styleId="AnnotationTok">
    <w:name w:val="AnnotationTok"/>
    <w:rPr>
      <w:color w:val="5E5E5E"/>
      <w:shd w:val="clear" w:color="auto" w:fill="F1F3F5"/>
    </w:rPr>
  </w:style>
  <w:style w:type="character" w:customStyle="1" w:styleId="CommentVarTok">
    <w:name w:val="CommentVarTok"/>
    <w:rPr>
      <w:i/>
      <w:color w:val="5E5E5E"/>
      <w:shd w:val="clear" w:color="auto" w:fill="F1F3F5"/>
    </w:rPr>
  </w:style>
  <w:style w:type="character" w:customStyle="1" w:styleId="OtherTok">
    <w:name w:val="OtherTok"/>
    <w:rPr>
      <w:color w:val="003B4F"/>
      <w:shd w:val="clear" w:color="auto" w:fill="F1F3F5"/>
    </w:rPr>
  </w:style>
  <w:style w:type="character" w:customStyle="1" w:styleId="FunctionTok">
    <w:name w:val="FunctionTok"/>
    <w:rPr>
      <w:color w:val="4758AB"/>
      <w:shd w:val="clear" w:color="auto" w:fill="F1F3F5"/>
    </w:rPr>
  </w:style>
  <w:style w:type="character" w:customStyle="1" w:styleId="VariableTok">
    <w:name w:val="VariableTok"/>
    <w:rPr>
      <w:color w:val="111111"/>
      <w:shd w:val="clear" w:color="auto" w:fill="F1F3F5"/>
    </w:rPr>
  </w:style>
  <w:style w:type="character" w:customStyle="1" w:styleId="ControlFlowTok">
    <w:name w:val="ControlFlowTok"/>
    <w:rPr>
      <w:b/>
      <w:color w:val="003B4F"/>
      <w:shd w:val="clear" w:color="auto" w:fill="F1F3F5"/>
    </w:rPr>
  </w:style>
  <w:style w:type="character" w:customStyle="1" w:styleId="OperatorTok">
    <w:name w:val="OperatorTok"/>
    <w:rPr>
      <w:color w:val="5E5E5E"/>
      <w:shd w:val="clear" w:color="auto" w:fill="F1F3F5"/>
    </w:rPr>
  </w:style>
  <w:style w:type="character" w:customStyle="1" w:styleId="BuiltInTok">
    <w:name w:val="BuiltInTok"/>
    <w:rPr>
      <w:color w:val="003B4F"/>
      <w:shd w:val="clear" w:color="auto" w:fill="F1F3F5"/>
    </w:rPr>
  </w:style>
  <w:style w:type="character" w:customStyle="1" w:styleId="ExtensionTok">
    <w:name w:val="ExtensionTok"/>
    <w:rPr>
      <w:color w:val="003B4F"/>
      <w:shd w:val="clear" w:color="auto" w:fill="F1F3F5"/>
    </w:rPr>
  </w:style>
  <w:style w:type="character" w:customStyle="1" w:styleId="PreprocessorTok">
    <w:name w:val="PreprocessorTok"/>
    <w:rPr>
      <w:color w:val="AD0000"/>
      <w:shd w:val="clear" w:color="auto" w:fill="F1F3F5"/>
    </w:rPr>
  </w:style>
  <w:style w:type="character" w:customStyle="1" w:styleId="AttributeTok">
    <w:name w:val="AttributeTok"/>
    <w:rPr>
      <w:color w:val="657422"/>
      <w:shd w:val="clear" w:color="auto" w:fill="F1F3F5"/>
    </w:rPr>
  </w:style>
  <w:style w:type="character" w:customStyle="1" w:styleId="RegionMarkerTok">
    <w:name w:val="RegionMarkerTok"/>
    <w:rPr>
      <w:color w:val="003B4F"/>
      <w:shd w:val="clear" w:color="auto" w:fill="F1F3F5"/>
    </w:rPr>
  </w:style>
  <w:style w:type="character" w:customStyle="1" w:styleId="InformationTok">
    <w:name w:val="InformationTok"/>
    <w:rPr>
      <w:color w:val="5E5E5E"/>
      <w:shd w:val="clear" w:color="auto" w:fill="F1F3F5"/>
    </w:rPr>
  </w:style>
  <w:style w:type="character" w:customStyle="1" w:styleId="WarningTok">
    <w:name w:val="WarningTok"/>
    <w:rPr>
      <w:i/>
      <w:color w:val="5E5E5E"/>
      <w:shd w:val="clear" w:color="auto" w:fill="F1F3F5"/>
    </w:rPr>
  </w:style>
  <w:style w:type="character" w:customStyle="1" w:styleId="AlertTok">
    <w:name w:val="AlertTok"/>
    <w:rPr>
      <w:color w:val="AD0000"/>
      <w:shd w:val="clear" w:color="auto" w:fill="F1F3F5"/>
    </w:rPr>
  </w:style>
  <w:style w:type="character" w:customStyle="1" w:styleId="ErrorTok">
    <w:name w:val="ErrorTok"/>
    <w:rPr>
      <w:color w:val="AD0000"/>
      <w:shd w:val="clear" w:color="auto" w:fill="F1F3F5"/>
    </w:rPr>
  </w:style>
  <w:style w:type="character" w:customStyle="1" w:styleId="NormalTok">
    <w:name w:val="NormalTok"/>
    <w:rPr>
      <w:color w:val="003B4F"/>
      <w:shd w:val="clear" w:color="auto" w:fill="F1F3F5"/>
    </w:rPr>
  </w:style>
  <w:style w:type="paragraph" w:customStyle="1" w:styleId="Standaard2">
    <w:name w:val="Standaard2"/>
    <w:qFormat/>
  </w:style>
  <w:style w:type="paragraph" w:customStyle="1" w:styleId="Titelquarto">
    <w:name w:val="Titelquarto"/>
    <w:basedOn w:val="Kop10"/>
    <w:link w:val="TitelquartoChar"/>
    <w:qFormat/>
    <w:rsid w:val="00A25450"/>
  </w:style>
  <w:style w:type="character" w:customStyle="1" w:styleId="Kop1Char">
    <w:name w:val="Kop 1 Char"/>
    <w:aliases w:val="1 H1 Rapporttitel Char"/>
    <w:basedOn w:val="Standaardalinea-lettertype"/>
    <w:link w:val="Kop10"/>
    <w:rsid w:val="00A25450"/>
    <w:rPr>
      <w:rFonts w:ascii="Amsterdam Sans" w:hAnsi="Amsterdam Sans" w:cs="Arial"/>
      <w:b/>
      <w:sz w:val="44"/>
      <w:szCs w:val="44"/>
    </w:rPr>
  </w:style>
  <w:style w:type="character" w:customStyle="1" w:styleId="TitelquartoChar">
    <w:name w:val="Titelquarto Char"/>
    <w:basedOn w:val="Kop1Char"/>
    <w:link w:val="Titelquarto"/>
    <w:rsid w:val="00A25450"/>
    <w:rPr>
      <w:rFonts w:ascii="Amsterdam Sans" w:hAnsi="Amsterdam Sans" w:cs="Arial"/>
      <w:b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5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antoorthema">
  <a:themeElements>
    <a:clrScheme name="OIS blauw en grijs">
      <a:dk1>
        <a:sysClr val="windowText" lastClr="000000"/>
      </a:dk1>
      <a:lt1>
        <a:sysClr val="window" lastClr="FFFFFF"/>
      </a:lt1>
      <a:dk2>
        <a:srgbClr val="004699"/>
      </a:dk2>
      <a:lt2>
        <a:srgbClr val="00A0E6"/>
      </a:lt2>
      <a:accent1>
        <a:srgbClr val="71BDEE"/>
      </a:accent1>
      <a:accent2>
        <a:srgbClr val="B1D9F5"/>
      </a:accent2>
      <a:accent3>
        <a:srgbClr val="E5F2FC"/>
      </a:accent3>
      <a:accent4>
        <a:srgbClr val="787878"/>
      </a:accent4>
      <a:accent5>
        <a:srgbClr val="BEBEBE"/>
      </a:accent5>
      <a:accent6>
        <a:srgbClr val="E8E8E8"/>
      </a:accent6>
      <a:hlink>
        <a:srgbClr val="787878"/>
      </a:hlink>
      <a:folHlink>
        <a:srgbClr val="787878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CC09184AF25148B5CD0B95896DFFC2" ma:contentTypeVersion="19" ma:contentTypeDescription="Een nieuw document maken." ma:contentTypeScope="" ma:versionID="d6ba4fac9e118f0efdd08142dfceca38">
  <xsd:schema xmlns:xsd="http://www.w3.org/2001/XMLSchema" xmlns:xs="http://www.w3.org/2001/XMLSchema" xmlns:p="http://schemas.microsoft.com/office/2006/metadata/properties" xmlns:ns2="0dad2b92-1f54-452b-975a-c65a54c6b77b" xmlns:ns3="f4c2603e-519f-4665-82e2-ce6dece39bd2" xmlns:ns4="451ceeed-c77b-4a37-aea6-85893f5a9fb4" targetNamespace="http://schemas.microsoft.com/office/2006/metadata/properties" ma:root="true" ma:fieldsID="5226ad71fb05e7ff585991bfc0b0d470" ns2:_="" ns3:_="" ns4:_="">
    <xsd:import namespace="0dad2b92-1f54-452b-975a-c65a54c6b77b"/>
    <xsd:import namespace="f4c2603e-519f-4665-82e2-ce6dece39bd2"/>
    <xsd:import namespace="451ceeed-c77b-4a37-aea6-85893f5a9f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_dlc_DocId" minOccurs="0"/>
                <xsd:element ref="ns3:_dlc_DocIdUrl" minOccurs="0"/>
                <xsd:element ref="ns3:_dlc_DocIdPersistId" minOccurs="0"/>
                <xsd:element ref="ns2:MediaLengthInSeconds" minOccurs="0"/>
                <xsd:element ref="ns2:MediaServiceLocation" minOccurs="0"/>
                <xsd:element ref="ns2:alia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ad2b92-1f54-452b-975a-c65a54c6b7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Afbeeldingtags" ma:readOnly="false" ma:fieldId="{5cf76f15-5ced-4ddc-b409-7134ff3c332f}" ma:taxonomyMulti="true" ma:sspId="3676cea4-3086-4dea-a929-70cf350c88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alias" ma:index="26" nillable="true" ma:displayName="alias" ma:format="Dropdown" ma:internalName="alia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c2603e-519f-4665-82e2-ce6dece39b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1" nillable="true" ma:displayName="Waarde van de document-id" ma:description="De waarde van de document-id die aan dit item is toegewezen." ma:indexed="true" ma:internalName="_dlc_DocId" ma:readOnly="true">
      <xsd:simpleType>
        <xsd:restriction base="dms:Text"/>
      </xsd:simpleType>
    </xsd:element>
    <xsd:element name="_dlc_DocIdUrl" ma:index="22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Id blijven behouden" ma:description="Id behouden tijdens toevoegen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ceeed-c77b-4a37-aea6-85893f5a9fb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d17f8ac-a2bb-4132-ad1b-226abaa563f5}" ma:internalName="TaxCatchAll" ma:showField="CatchAllData" ma:web="f4c2603e-519f-4665-82e2-ce6dece39b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4c2603e-519f-4665-82e2-ce6dece39bd2">U2C65YR22MK2-1659662025-121709</_dlc_DocId>
    <lcf76f155ced4ddcb4097134ff3c332f xmlns="0dad2b92-1f54-452b-975a-c65a54c6b77b">
      <Terms xmlns="http://schemas.microsoft.com/office/infopath/2007/PartnerControls"/>
    </lcf76f155ced4ddcb4097134ff3c332f>
    <TaxCatchAll xmlns="451ceeed-c77b-4a37-aea6-85893f5a9fb4" xsi:nil="true"/>
    <_dlc_DocIdUrl xmlns="f4c2603e-519f-4665-82e2-ce6dece39bd2">
      <Url>https://hoofdstad.sharepoint.com/sites/SW-DII-DATA-DAFDOES/_layouts/15/DocIdRedir.aspx?ID=U2C65YR22MK2-1659662025-121709</Url>
      <Description>U2C65YR22MK2-1659662025-121709</Description>
    </_dlc_DocIdUrl>
    <alias xmlns="0dad2b92-1f54-452b-975a-c65a54c6b77b" xsi:nil="true"/>
  </documentManagement>
</p:properties>
</file>

<file path=customXml/itemProps1.xml><?xml version="1.0" encoding="utf-8"?>
<ds:datastoreItem xmlns:ds="http://schemas.openxmlformats.org/officeDocument/2006/customXml" ds:itemID="{BBCB3C99-DD0C-4845-A7A9-4F80143BE8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F418A0-83F2-4256-AE8F-0BF8B47CEA8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F2BFD55-A387-4368-A539-3362D2667A3B}"/>
</file>

<file path=customXml/itemProps4.xml><?xml version="1.0" encoding="utf-8"?>
<ds:datastoreItem xmlns:ds="http://schemas.openxmlformats.org/officeDocument/2006/customXml" ds:itemID="{A4637392-101D-4FAA-8C1A-C43C3A863027}">
  <ds:schemaRefs>
    <ds:schemaRef ds:uri="http://schemas.microsoft.com/office/2006/metadata/properties"/>
    <ds:schemaRef ds:uri="http://schemas.microsoft.com/office/infopath/2007/PartnerControls"/>
    <ds:schemaRef ds:uri="f4c2603e-519f-4665-82e2-ce6dece39bd2"/>
    <ds:schemaRef ds:uri="0dad2b92-1f54-452b-975a-c65a54c6b77b"/>
    <ds:schemaRef ds:uri="451ceeed-c77b-4a37-aea6-85893f5a9f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</Words>
  <Characters>117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Gemeente Amsterdam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Groep, Rogier van der</dc:creator>
  <cp:keywords/>
  <cp:lastModifiedBy>Groep, Rogier van der</cp:lastModifiedBy>
  <cp:revision>4</cp:revision>
  <dcterms:created xsi:type="dcterms:W3CDTF">2025-09-30T08:38:00Z</dcterms:created>
  <dcterms:modified xsi:type="dcterms:W3CDTF">2025-11-07T10:57:00Z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TaxKeyword">
    <vt:lpwstr/>
  </property>
  <property fmtid="{D5CDD505-2E9C-101B-9397-08002B2CF9AE}" pid="9" name="MediaServiceImageTags">
    <vt:lpwstr/>
  </property>
  <property fmtid="{D5CDD505-2E9C-101B-9397-08002B2CF9AE}" pid="10" name="ContentTypeId">
    <vt:lpwstr>0x010100B3CC09184AF25148B5CD0B95896DFFC2</vt:lpwstr>
  </property>
  <property fmtid="{D5CDD505-2E9C-101B-9397-08002B2CF9AE}" pid="11" name="TaxKeywordTaxHTField">
    <vt:lpwstr/>
  </property>
  <property fmtid="{D5CDD505-2E9C-101B-9397-08002B2CF9AE}" pid="12" name="_dlc_DocIdItemGuid">
    <vt:lpwstr>428f5173-cbec-4a4e-a738-38e7457894b5</vt:lpwstr>
  </property>
</Properties>
</file>