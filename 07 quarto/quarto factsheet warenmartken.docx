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media/rId20.svg" ContentType="image/svg+xml"/>
  <Override PartName="/word/media/rId23.svg" ContentType="image/sv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elquarto"/>
      </w:pPr>
      <w:r>
        <w:t xml:space="preserve">Factsheet Warenmarkten Amsterdam</w:t>
      </w:r>
    </w:p>
    <w:p>
      <w:pPr>
        <w:pStyle w:val="2Datum"/>
      </w:pPr>
      <w:r>
        <w:t xml:space="preserve">2025-11-11</w:t>
      </w:r>
    </w:p>
    <w:p>
      <w:pPr>
        <w:pStyle w:val="3Introtekst"/>
      </w:pPr>
      <w:r>
        <w:t xml:space="preserve">Dit is mooie factsheet over de warenmarkten in Amsterdam. Voor elke markt wordt een aparte factsheet geschreven</w:t>
      </w:r>
    </w:p>
    <w:p>
      <w:pPr>
        <w:pStyle w:val="Standaard"/>
      </w:pPr>
      <w:r>
        <w:t xml:space="preserve">In deze factsheet gaan we het hebben over de Albert Cuypmarkt in Amsterdam-Zuid. hieronder staat deze in de kaart het winkelgebied met daarachter de straten in grijs.</w:t>
      </w:r>
    </w:p>
    <w:p>
      <w:pPr>
        <w:pStyle w:val="Standaard"/>
      </w:pPr>
      <w:r>
        <w:drawing>
          <wp:inline>
            <wp:extent cx="5537200" cy="230716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quarto-factsheet-warenmartken_files/figure-docx/unnamed-chunk-2-1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2307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andaard"/>
      </w:pPr>
      <w:r>
        <w:t xml:space="preserve">Dit is een figuur met staafdiagrammen per markt. Je ziet het aandeel bezoekers per meting dat wel of niet naar de markt gaat</w:t>
      </w:r>
    </w:p>
    <w:p>
      <w:pPr>
        <w:pStyle w:val="Standaard"/>
      </w:pPr>
      <w:r>
        <w:drawing>
          <wp:inline>
            <wp:extent cx="5537200" cy="3691466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quarto-factsheet-warenmartken_files/figure-docx/unnamed-chunk-3-1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3691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31AF" w:rsidRPr="00B8133E" w:rsidSect="001C0C0C">
      <w:headerReference r:id="rId10" w:type="even"/>
      <w:headerReference r:id="rId9" w:type="default"/>
      <w:footerReference r:id="rId12" w:type="even"/>
      <w:footerReference r:id="rId14" w:type="default"/>
      <w:headerReference r:id="rId11" w:type="first"/>
      <w:footerReference r:id="rId13" w:type="first"/>
      <w:type w:val="continuous"/>
      <w:pgSz w:h="16838" w:w="11906"/>
      <w:pgMar w:bottom="567" w:footer="397" w:gutter="0" w:header="709" w:left="1588" w:right="1588" w:top="144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msterdam Sans">
    <w:panose1 w:val="020B0503040000000004"/>
    <w:charset w:val="00"/>
    <w:family w:val="swiss"/>
    <w:notTrueType/>
    <w:pitch w:val="variable"/>
    <w:sig w:usb0="A000026F" w:usb1="4000001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iandra GD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1EE16" w14:textId="77777777" w:rsidR="000A2E10" w:rsidRPr="008252FD" w:rsidRDefault="000A2E10" w:rsidP="000D2182">
    <w:pPr>
      <w:pStyle w:val="Voettekst"/>
      <w:framePr w:w="567" w:wrap="around" w:vAnchor="page" w:hAnchor="page" w:x="9721" w:y="15796"/>
      <w:jc w:val="right"/>
      <w:rPr>
        <w:szCs w:val="21"/>
      </w:rPr>
    </w:pPr>
    <w:r w:rsidRPr="008252FD">
      <w:rPr>
        <w:szCs w:val="21"/>
      </w:rPr>
      <w:fldChar w:fldCharType="begin"/>
    </w:r>
    <w:r w:rsidRPr="008252FD">
      <w:rPr>
        <w:szCs w:val="21"/>
      </w:rPr>
      <w:instrText xml:space="preserve">PAGE  </w:instrText>
    </w:r>
    <w:r w:rsidRPr="008252FD">
      <w:rPr>
        <w:szCs w:val="21"/>
      </w:rPr>
      <w:fldChar w:fldCharType="separate"/>
    </w:r>
    <w:r>
      <w:rPr>
        <w:noProof/>
        <w:szCs w:val="21"/>
      </w:rPr>
      <w:t>2</w:t>
    </w:r>
    <w:r w:rsidRPr="008252FD">
      <w:rPr>
        <w:szCs w:val="21"/>
      </w:rPr>
      <w:fldChar w:fldCharType="end"/>
    </w:r>
  </w:p>
  <w:p w14:paraId="0681EE17" w14:textId="77777777" w:rsidR="000A2E10" w:rsidRDefault="000A2E10">
    <w:pPr>
      <w:pStyle w:val="Voettekst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8543124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0681EE18" w14:textId="77777777" w:rsidR="000A2E10" w:rsidRPr="002704BD" w:rsidRDefault="002704BD" w:rsidP="002704BD">
        <w:pPr>
          <w:pStyle w:val="7Bron"/>
          <w:rPr>
            <w:sz w:val="20"/>
            <w:szCs w:val="20"/>
          </w:rPr>
        </w:pPr>
        <w:r w:rsidRPr="002704BD">
          <w:rPr>
            <w:sz w:val="20"/>
            <w:szCs w:val="20"/>
          </w:rPr>
          <w:fldChar w:fldCharType="begin"/>
        </w:r>
        <w:r w:rsidRPr="002704BD">
          <w:rPr>
            <w:sz w:val="20"/>
            <w:szCs w:val="20"/>
            <w:lang w:val="en-GB"/>
          </w:rPr>
          <w:instrText xml:space="preserve">IF </w:instrText>
        </w:r>
        <w:r w:rsidRPr="002704BD">
          <w:rPr>
            <w:sz w:val="20"/>
            <w:szCs w:val="20"/>
          </w:rPr>
          <w:fldChar w:fldCharType="begin"/>
        </w:r>
        <w:r w:rsidRPr="002704BD">
          <w:rPr>
            <w:sz w:val="20"/>
            <w:szCs w:val="20"/>
            <w:lang w:val="en-GB"/>
          </w:rPr>
          <w:instrText xml:space="preserve">PAGE </w:instrText>
        </w:r>
        <w:r w:rsidRPr="002704BD">
          <w:rPr>
            <w:sz w:val="20"/>
            <w:szCs w:val="20"/>
          </w:rPr>
          <w:fldChar w:fldCharType="separate"/>
        </w:r>
        <w:r w:rsidR="00620AAF">
          <w:rPr>
            <w:noProof/>
            <w:sz w:val="20"/>
            <w:szCs w:val="20"/>
            <w:lang w:val="en-GB"/>
          </w:rPr>
          <w:instrText>5</w:instrText>
        </w:r>
        <w:r w:rsidRPr="002704BD">
          <w:rPr>
            <w:sz w:val="20"/>
            <w:szCs w:val="20"/>
          </w:rPr>
          <w:fldChar w:fldCharType="end"/>
        </w:r>
        <w:r w:rsidRPr="002704BD">
          <w:rPr>
            <w:sz w:val="20"/>
            <w:szCs w:val="20"/>
            <w:lang w:val="en-GB"/>
          </w:rPr>
          <w:instrText xml:space="preserve"> = </w:instrText>
        </w:r>
        <w:r w:rsidRPr="002704BD">
          <w:rPr>
            <w:sz w:val="20"/>
            <w:szCs w:val="20"/>
          </w:rPr>
          <w:fldChar w:fldCharType="begin"/>
        </w:r>
        <w:r w:rsidRPr="002704BD">
          <w:rPr>
            <w:sz w:val="20"/>
            <w:szCs w:val="20"/>
            <w:lang w:val="en-GB"/>
          </w:rPr>
          <w:instrText xml:space="preserve"> NUMPAGES </w:instrText>
        </w:r>
        <w:r w:rsidRPr="002704BD">
          <w:rPr>
            <w:sz w:val="20"/>
            <w:szCs w:val="20"/>
          </w:rPr>
          <w:fldChar w:fldCharType="separate"/>
        </w:r>
        <w:r w:rsidR="00620AAF">
          <w:rPr>
            <w:noProof/>
            <w:sz w:val="20"/>
            <w:szCs w:val="20"/>
            <w:lang w:val="en-GB"/>
          </w:rPr>
          <w:instrText>5</w:instrText>
        </w:r>
        <w:r w:rsidRPr="002704BD">
          <w:rPr>
            <w:sz w:val="20"/>
            <w:szCs w:val="20"/>
          </w:rPr>
          <w:fldChar w:fldCharType="end"/>
        </w:r>
        <w:r w:rsidRPr="002704BD">
          <w:rPr>
            <w:sz w:val="20"/>
            <w:szCs w:val="20"/>
            <w:lang w:val="en-GB"/>
          </w:rPr>
          <w:instrText xml:space="preserve"> </w:instrText>
        </w:r>
        <w:r w:rsidRPr="002704BD">
          <w:rPr>
            <w:sz w:val="20"/>
            <w:szCs w:val="20"/>
            <w:lang w:val="en-GB"/>
          </w:rPr>
          <w:fldChar w:fldCharType="begin"/>
        </w:r>
        <w:r w:rsidRPr="002704BD">
          <w:rPr>
            <w:sz w:val="20"/>
            <w:szCs w:val="20"/>
            <w:lang w:val="en-GB"/>
          </w:rPr>
          <w:instrText xml:space="preserve">  </w:instrText>
        </w:r>
        <w:r w:rsidRPr="002704BD">
          <w:rPr>
            <w:sz w:val="20"/>
            <w:szCs w:val="20"/>
            <w:lang w:val="en-GB"/>
          </w:rPr>
          <w:fldChar w:fldCharType="end"/>
        </w:r>
        <w:r w:rsidRPr="002704BD">
          <w:rPr>
            <w:sz w:val="20"/>
            <w:szCs w:val="20"/>
            <w:lang w:val="en-GB"/>
          </w:rPr>
          <w:fldChar w:fldCharType="begin"/>
        </w:r>
        <w:r w:rsidRPr="002704BD">
          <w:rPr>
            <w:sz w:val="20"/>
            <w:szCs w:val="20"/>
            <w:lang w:val="en-GB"/>
          </w:rPr>
          <w:instrText xml:space="preserve"> PAGE </w:instrText>
        </w:r>
        <w:r w:rsidRPr="002704BD">
          <w:rPr>
            <w:sz w:val="20"/>
            <w:szCs w:val="20"/>
            <w:lang w:val="en-GB"/>
          </w:rPr>
          <w:fldChar w:fldCharType="separate"/>
        </w:r>
        <w:r w:rsidR="00620AAF">
          <w:rPr>
            <w:noProof/>
            <w:sz w:val="20"/>
            <w:szCs w:val="20"/>
            <w:lang w:val="en-GB"/>
          </w:rPr>
          <w:instrText>4</w:instrText>
        </w:r>
        <w:r w:rsidRPr="002704BD">
          <w:rPr>
            <w:sz w:val="20"/>
            <w:szCs w:val="20"/>
            <w:lang w:val="en-GB"/>
          </w:rPr>
          <w:fldChar w:fldCharType="end"/>
        </w:r>
        <w:r w:rsidRPr="002704BD">
          <w:rPr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6208448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0681EE1E" w14:textId="0F9004BD" w:rsidR="00F96FAE" w:rsidRPr="002704BD" w:rsidRDefault="00F96FAE" w:rsidP="002704BD">
        <w:pPr>
          <w:pStyle w:val="7Bron"/>
          <w:rPr>
            <w:sz w:val="20"/>
            <w:szCs w:val="20"/>
          </w:rPr>
        </w:pPr>
        <w:r w:rsidRPr="002704BD">
          <w:rPr>
            <w:sz w:val="20"/>
            <w:szCs w:val="20"/>
          </w:rPr>
          <w:fldChar w:fldCharType="begin"/>
        </w:r>
        <w:r w:rsidRPr="002704BD">
          <w:rPr>
            <w:sz w:val="20"/>
            <w:szCs w:val="20"/>
            <w:lang w:val="en-GB"/>
          </w:rPr>
          <w:instrText xml:space="preserve">IF </w:instrText>
        </w:r>
        <w:r w:rsidRPr="002704BD">
          <w:rPr>
            <w:sz w:val="20"/>
            <w:szCs w:val="20"/>
          </w:rPr>
          <w:fldChar w:fldCharType="begin"/>
        </w:r>
        <w:r w:rsidRPr="002704BD">
          <w:rPr>
            <w:sz w:val="20"/>
            <w:szCs w:val="20"/>
            <w:lang w:val="en-GB"/>
          </w:rPr>
          <w:instrText xml:space="preserve">PAGE </w:instrText>
        </w:r>
        <w:r w:rsidRPr="002704BD">
          <w:rPr>
            <w:sz w:val="20"/>
            <w:szCs w:val="20"/>
          </w:rPr>
          <w:fldChar w:fldCharType="separate"/>
        </w:r>
        <w:r w:rsidR="00536A91">
          <w:rPr>
            <w:noProof/>
            <w:sz w:val="20"/>
            <w:szCs w:val="20"/>
            <w:lang w:val="en-GB"/>
          </w:rPr>
          <w:instrText>1</w:instrText>
        </w:r>
        <w:r w:rsidRPr="002704BD">
          <w:rPr>
            <w:sz w:val="20"/>
            <w:szCs w:val="20"/>
          </w:rPr>
          <w:fldChar w:fldCharType="end"/>
        </w:r>
        <w:r w:rsidRPr="002704BD">
          <w:rPr>
            <w:sz w:val="20"/>
            <w:szCs w:val="20"/>
            <w:lang w:val="en-GB"/>
          </w:rPr>
          <w:instrText xml:space="preserve"> = </w:instrText>
        </w:r>
        <w:r w:rsidR="004072EB" w:rsidRPr="002704BD">
          <w:rPr>
            <w:sz w:val="20"/>
            <w:szCs w:val="20"/>
          </w:rPr>
          <w:fldChar w:fldCharType="begin"/>
        </w:r>
        <w:r w:rsidR="004072EB" w:rsidRPr="002704BD">
          <w:rPr>
            <w:sz w:val="20"/>
            <w:szCs w:val="20"/>
            <w:lang w:val="en-GB"/>
          </w:rPr>
          <w:instrText xml:space="preserve"> NUMPAGES </w:instrText>
        </w:r>
        <w:r w:rsidR="004072EB" w:rsidRPr="002704BD">
          <w:rPr>
            <w:sz w:val="20"/>
            <w:szCs w:val="20"/>
          </w:rPr>
          <w:fldChar w:fldCharType="separate"/>
        </w:r>
        <w:r w:rsidR="00536A91">
          <w:rPr>
            <w:noProof/>
            <w:sz w:val="20"/>
            <w:szCs w:val="20"/>
            <w:lang w:val="en-GB"/>
          </w:rPr>
          <w:instrText>1</w:instrText>
        </w:r>
        <w:r w:rsidR="004072EB" w:rsidRPr="002704BD">
          <w:rPr>
            <w:sz w:val="20"/>
            <w:szCs w:val="20"/>
          </w:rPr>
          <w:fldChar w:fldCharType="end"/>
        </w:r>
        <w:r w:rsidR="004072EB" w:rsidRPr="002704BD">
          <w:rPr>
            <w:sz w:val="20"/>
            <w:szCs w:val="20"/>
            <w:lang w:val="en-GB"/>
          </w:rPr>
          <w:instrText xml:space="preserve"> </w:instrText>
        </w:r>
        <w:r w:rsidR="004072EB" w:rsidRPr="002704BD">
          <w:rPr>
            <w:sz w:val="20"/>
            <w:szCs w:val="20"/>
            <w:lang w:val="en-GB"/>
          </w:rPr>
          <w:fldChar w:fldCharType="begin"/>
        </w:r>
        <w:r w:rsidR="004072EB" w:rsidRPr="002704BD">
          <w:rPr>
            <w:sz w:val="20"/>
            <w:szCs w:val="20"/>
            <w:lang w:val="en-GB"/>
          </w:rPr>
          <w:instrText xml:space="preserve">  </w:instrText>
        </w:r>
        <w:r w:rsidR="004072EB" w:rsidRPr="002704BD">
          <w:rPr>
            <w:sz w:val="20"/>
            <w:szCs w:val="20"/>
            <w:lang w:val="en-GB"/>
          </w:rPr>
          <w:fldChar w:fldCharType="end"/>
        </w:r>
        <w:r w:rsidR="004072EB" w:rsidRPr="002704BD">
          <w:rPr>
            <w:sz w:val="20"/>
            <w:szCs w:val="20"/>
            <w:lang w:val="en-GB"/>
          </w:rPr>
          <w:fldChar w:fldCharType="begin"/>
        </w:r>
        <w:r w:rsidR="004072EB" w:rsidRPr="002704BD">
          <w:rPr>
            <w:sz w:val="20"/>
            <w:szCs w:val="20"/>
            <w:lang w:val="en-GB"/>
          </w:rPr>
          <w:instrText xml:space="preserve"> PAGE </w:instrText>
        </w:r>
        <w:r w:rsidR="004072EB" w:rsidRPr="002704BD">
          <w:rPr>
            <w:sz w:val="20"/>
            <w:szCs w:val="20"/>
            <w:lang w:val="en-GB"/>
          </w:rPr>
          <w:fldChar w:fldCharType="separate"/>
        </w:r>
        <w:r w:rsidR="00620AAF">
          <w:rPr>
            <w:noProof/>
            <w:sz w:val="20"/>
            <w:szCs w:val="20"/>
            <w:lang w:val="en-GB"/>
          </w:rPr>
          <w:instrText>1</w:instrText>
        </w:r>
        <w:r w:rsidR="004072EB" w:rsidRPr="002704BD">
          <w:rPr>
            <w:sz w:val="20"/>
            <w:szCs w:val="20"/>
            <w:lang w:val="en-GB"/>
          </w:rPr>
          <w:fldChar w:fldCharType="end"/>
        </w:r>
        <w:r w:rsidRPr="002704BD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1EE0E" w14:textId="77777777" w:rsidR="000A2E10" w:rsidRDefault="000A2E10" w:rsidP="000D2182">
    <w:pPr>
      <w:framePr w:w="7995" w:h="936" w:hRule="exact" w:wrap="auto" w:hAnchor="text" w:x="1756" w:y="526"/>
    </w:pPr>
    <w:r>
      <w:t>Gemeente Amsterdam</w:t>
    </w:r>
  </w:p>
  <w:p w14:paraId="0681EE0F" w14:textId="77777777" w:rsidR="000A2E10" w:rsidRDefault="000A2E10" w:rsidP="000D2182">
    <w:pPr>
      <w:framePr w:w="7995" w:h="936" w:hRule="exact" w:wrap="auto" w:hAnchor="text" w:x="1756" w:y="526"/>
      <w:spacing w:after="225"/>
    </w:pPr>
    <w:r>
      <w:t>Bureau Onderzoek en Statistiek</w:t>
    </w:r>
  </w:p>
  <w:p w14:paraId="0681EE10" w14:textId="77777777" w:rsidR="000A2E10" w:rsidRDefault="000A2E10" w:rsidP="000D2182">
    <w:pPr>
      <w:framePr w:w="7995" w:h="936" w:hRule="exact" w:wrap="auto" w:hAnchor="text" w:x="1756" w:y="526"/>
    </w:pPr>
    <w:bookmarkStart w:id="0" w:name="bmkDienstVolgvel2"/>
    <w:r>
      <w:t>Factsheet Straatintimidatie</w:t>
    </w:r>
    <w:bookmarkEnd w:id="0"/>
  </w:p>
  <w:p w14:paraId="0681EE11" w14:textId="77777777" w:rsidR="000A2E10" w:rsidRDefault="000A2E10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1EE12" w14:textId="77777777" w:rsidR="0087312C" w:rsidRPr="00225AB6" w:rsidRDefault="0087312C" w:rsidP="0087312C">
    <w:bookmarkStart w:id="1" w:name="Naampatroon"/>
    <w:r w:rsidRPr="00225AB6">
      <w:t>Gemeente Amsterdam</w:t>
    </w:r>
    <w:r w:rsidR="00DE284F">
      <w:tab/>
    </w:r>
    <w:r w:rsidR="00DE284F">
      <w:tab/>
    </w:r>
    <w:r w:rsidR="00DE284F">
      <w:tab/>
    </w:r>
    <w:r w:rsidR="00DE284F">
      <w:tab/>
    </w:r>
    <w:r w:rsidR="00DE284F">
      <w:tab/>
    </w:r>
    <w:r w:rsidR="00E14BE3" w:rsidRPr="00225AB6">
      <w:t>De titel van deze korte rapportage</w:t>
    </w:r>
  </w:p>
  <w:p w14:paraId="0681EE13" w14:textId="77777777" w:rsidR="0087312C" w:rsidRPr="00225AB6" w:rsidRDefault="0087312C" w:rsidP="0087312C">
    <w:r w:rsidRPr="00225AB6">
      <w:t>Onderzoek</w:t>
    </w:r>
    <w:r w:rsidR="00E14BE3" w:rsidRPr="00225AB6">
      <w:t xml:space="preserve"> </w:t>
    </w:r>
    <w:r w:rsidRPr="00225AB6">
      <w:t>en Statistiek</w:t>
    </w:r>
  </w:p>
  <w:bookmarkEnd w:id="1"/>
  <w:p w14:paraId="0681EE14" w14:textId="77777777" w:rsidR="0087312C" w:rsidRPr="00225AB6" w:rsidRDefault="0087312C" w:rsidP="0087312C"/>
  <w:p w14:paraId="0681EE15" w14:textId="77777777" w:rsidR="000A2E10" w:rsidRPr="00225AB6" w:rsidRDefault="000A2E10" w:rsidP="0087312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1EE19" w14:textId="77777777" w:rsidR="00582AED" w:rsidRPr="00582AED" w:rsidRDefault="00582AED">
    <w:pPr>
      <w:pStyle w:val="Koptekst"/>
      <w:rPr>
        <w:sz w:val="23"/>
        <w:szCs w:val="23"/>
        <w:lang w:val="en-US"/>
      </w:rPr>
    </w:pPr>
  </w:p>
  <w:p w14:paraId="0681EE1A" w14:textId="77777777" w:rsidR="00582AED" w:rsidRPr="00582AED" w:rsidRDefault="00582AED">
    <w:pPr>
      <w:pStyle w:val="Koptekst"/>
      <w:rPr>
        <w:sz w:val="23"/>
        <w:szCs w:val="23"/>
        <w:lang w:val="en-US"/>
      </w:rPr>
    </w:pPr>
  </w:p>
  <w:p w14:paraId="0681EE1B" w14:textId="77777777" w:rsidR="00582AED" w:rsidRPr="00582AED" w:rsidRDefault="00582AED">
    <w:pPr>
      <w:pStyle w:val="Koptekst"/>
      <w:rPr>
        <w:sz w:val="23"/>
        <w:szCs w:val="23"/>
        <w:lang w:val="en-US"/>
      </w:rPr>
    </w:pPr>
  </w:p>
  <w:p w14:paraId="0681EE1C" w14:textId="77777777" w:rsidR="00582AED" w:rsidRPr="00582AED" w:rsidRDefault="00582AED">
    <w:pPr>
      <w:pStyle w:val="Koptekst"/>
      <w:rPr>
        <w:sz w:val="23"/>
        <w:szCs w:val="23"/>
        <w:lang w:val="en-US"/>
      </w:rPr>
    </w:pPr>
  </w:p>
  <w:p w14:paraId="0681EE1D" w14:textId="77777777" w:rsidR="00582AED" w:rsidRPr="00582AED" w:rsidRDefault="00582AED">
    <w:pPr>
      <w:pStyle w:val="Koptekst"/>
      <w:rPr>
        <w:lang w:val="en-US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E"/>
    <w:multiLevelType w:val="singleLevel"/>
    <w:tmpl w:val="6F80FCB0"/>
    <w:lvl w:ilvl="0">
      <w:start w:val="1"/>
      <w:numFmt w:val="decimal"/>
      <w:pStyle w:val="Lijstnummering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1">
    <w:nsid w:val="0000A990"/>
    <w:multiLevelType w:val="multilevel"/>
    <w:tmpl w:val="CD28FDD8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2">
    <w:nsid w:val="03A506EC"/>
    <w:multiLevelType w:val="multilevel"/>
    <w:tmpl w:val="F84E5062"/>
    <w:lvl w:ilvl="0">
      <w:start w:val="1"/>
      <w:numFmt w:val="bullet"/>
      <w:lvlText w:val=""/>
      <w:lvlJc w:val="left"/>
      <w:pPr>
        <w:tabs>
          <w:tab w:pos="227" w:val="num"/>
        </w:tabs>
        <w:ind w:hanging="227" w:left="227"/>
      </w:pPr>
      <w:rPr>
        <w:rFonts w:ascii="Wingdings" w:hAnsi="Wingdings" w:hint="default"/>
        <w:b w:val="0"/>
        <w:i w:val="0"/>
        <w:sz w:val="14"/>
      </w:rPr>
    </w:lvl>
    <w:lvl w:ilvl="1">
      <w:start w:val="1"/>
      <w:numFmt w:val="none"/>
      <w:lvlText w:val="-"/>
      <w:lvlJc w:val="left"/>
      <w:pPr>
        <w:tabs>
          <w:tab w:pos="454" w:val="num"/>
        </w:tabs>
        <w:ind w:hanging="227" w:left="454"/>
      </w:pPr>
      <w:rPr>
        <w:rFonts w:hint="default"/>
        <w:b w:val="0"/>
        <w:i w:val="0"/>
        <w:sz w:val="21"/>
      </w:rPr>
    </w:lvl>
    <w:lvl w:ilvl="2">
      <w:start w:val="1"/>
      <w:numFmt w:val="none"/>
      <w:lvlText w:val=""/>
      <w:lvlJc w:val="left"/>
      <w:pPr>
        <w:tabs>
          <w:tab w:pos="680" w:val="num"/>
        </w:tabs>
        <w:ind w:hanging="226" w:left="68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pos="907" w:val="num"/>
        </w:tabs>
        <w:ind w:hanging="227" w:left="90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pos="1134" w:val="num"/>
        </w:tabs>
        <w:ind w:hanging="227" w:left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pos="1361" w:val="num"/>
        </w:tabs>
        <w:ind w:hanging="227" w:left="1361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pos="1588" w:val="num"/>
        </w:tabs>
        <w:ind w:hanging="227" w:left="1588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pos="1814" w:val="num"/>
        </w:tabs>
        <w:ind w:hanging="226" w:left="181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pos="2041" w:val="num"/>
        </w:tabs>
        <w:ind w:hanging="227" w:left="2041"/>
      </w:pPr>
      <w:rPr>
        <w:rFonts w:hint="default"/>
      </w:rPr>
    </w:lvl>
  </w:abstractNum>
  <w:abstractNum w15:restartNumberingAfterBreak="0" w:abstractNumId="3">
    <w:nsid w:val="0BC24928"/>
    <w:multiLevelType w:val="multilevel"/>
    <w:tmpl w:val="95C42F98"/>
    <w:styleLink w:val="OpsommingstreepjeGemeenteAmsterdam"/>
    <w:lvl w:ilvl="0">
      <w:start w:val="1"/>
      <w:numFmt w:val="bullet"/>
      <w:pStyle w:val="Opsommingstreepje1eniveauGemeenteAmsterdam"/>
      <w:lvlText w:val="–"/>
      <w:lvlJc w:val="left"/>
      <w:pPr>
        <w:ind w:hanging="227" w:left="227"/>
      </w:pPr>
      <w:rPr>
        <w:rFonts w:ascii="Corbel" w:hAnsi="Corbel" w:hint="default"/>
      </w:rPr>
    </w:lvl>
    <w:lvl w:ilvl="1">
      <w:start w:val="1"/>
      <w:numFmt w:val="bullet"/>
      <w:pStyle w:val="Opsommingstreepje2eniveauGemeenteAmsterdam"/>
      <w:lvlText w:val="–"/>
      <w:lvlJc w:val="left"/>
      <w:pPr>
        <w:ind w:hanging="227" w:left="454"/>
      </w:pPr>
      <w:rPr>
        <w:rFonts w:ascii="Corbel" w:hAnsi="Corbel" w:hint="default"/>
      </w:rPr>
    </w:lvl>
    <w:lvl w:ilvl="2">
      <w:start w:val="1"/>
      <w:numFmt w:val="bullet"/>
      <w:pStyle w:val="Opsommingstreepje3eniveauGemeenteAmsterdam"/>
      <w:lvlText w:val="–"/>
      <w:lvlJc w:val="left"/>
      <w:pPr>
        <w:ind w:hanging="227" w:left="681"/>
      </w:pPr>
      <w:rPr>
        <w:rFonts w:ascii="Corbel" w:hAnsi="Corbel" w:hint="default"/>
      </w:rPr>
    </w:lvl>
    <w:lvl w:ilvl="3">
      <w:start w:val="1"/>
      <w:numFmt w:val="bullet"/>
      <w:lvlText w:val="–"/>
      <w:lvlJc w:val="left"/>
      <w:pPr>
        <w:ind w:hanging="227" w:left="908"/>
      </w:pPr>
      <w:rPr>
        <w:rFonts w:ascii="Corbel" w:hAnsi="Corbel" w:hint="default"/>
      </w:rPr>
    </w:lvl>
    <w:lvl w:ilvl="4">
      <w:start w:val="1"/>
      <w:numFmt w:val="bullet"/>
      <w:lvlText w:val="–"/>
      <w:lvlJc w:val="left"/>
      <w:pPr>
        <w:ind w:hanging="227" w:left="1135"/>
      </w:pPr>
      <w:rPr>
        <w:rFonts w:ascii="Corbel" w:hAnsi="Corbel" w:hint="default"/>
      </w:rPr>
    </w:lvl>
    <w:lvl w:ilvl="5">
      <w:start w:val="1"/>
      <w:numFmt w:val="bullet"/>
      <w:lvlText w:val="–"/>
      <w:lvlJc w:val="left"/>
      <w:pPr>
        <w:ind w:hanging="227" w:left="1362"/>
      </w:pPr>
      <w:rPr>
        <w:rFonts w:ascii="Corbel" w:hAnsi="Corbel" w:hint="default"/>
      </w:rPr>
    </w:lvl>
    <w:lvl w:ilvl="6">
      <w:start w:val="1"/>
      <w:numFmt w:val="bullet"/>
      <w:lvlText w:val="–"/>
      <w:lvlJc w:val="left"/>
      <w:pPr>
        <w:ind w:hanging="227" w:left="1589"/>
      </w:pPr>
      <w:rPr>
        <w:rFonts w:ascii="Corbel" w:hAnsi="Corbel" w:hint="default"/>
      </w:rPr>
    </w:lvl>
    <w:lvl w:ilvl="7">
      <w:start w:val="1"/>
      <w:numFmt w:val="bullet"/>
      <w:lvlText w:val="–"/>
      <w:lvlJc w:val="left"/>
      <w:pPr>
        <w:ind w:hanging="227" w:left="1816"/>
      </w:pPr>
      <w:rPr>
        <w:rFonts w:ascii="Corbel" w:hAnsi="Corbel" w:hint="default"/>
      </w:rPr>
    </w:lvl>
    <w:lvl w:ilvl="8">
      <w:start w:val="1"/>
      <w:numFmt w:val="bullet"/>
      <w:lvlText w:val="–"/>
      <w:lvlJc w:val="left"/>
      <w:pPr>
        <w:ind w:hanging="227" w:left="2043"/>
      </w:pPr>
      <w:rPr>
        <w:rFonts w:ascii="Corbel" w:hAnsi="Corbel" w:hint="default"/>
      </w:rPr>
    </w:lvl>
  </w:abstractNum>
  <w:abstractNum w15:restartNumberingAfterBreak="0" w:abstractNumId="4">
    <w:nsid w:val="151326EE"/>
    <w:multiLevelType w:val="hybridMultilevel"/>
    <w:tmpl w:val="70CE1EE6"/>
    <w:lvl w:ilvl="0" w:tplc="04130005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1" w:tentative="1" w:tplc="0413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3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3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3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3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3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3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3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16241284"/>
    <w:multiLevelType w:val="multilevel"/>
    <w:tmpl w:val="95C42F98"/>
    <w:numStyleLink w:val="OpsommingstreepjeGemeenteAmsterdam"/>
  </w:abstractNum>
  <w:abstractNum w15:restartNumberingAfterBreak="0" w:abstractNumId="6">
    <w:nsid w:val="20E65FDF"/>
    <w:multiLevelType w:val="hybridMultilevel"/>
    <w:tmpl w:val="5DE0F21A"/>
    <w:lvl w:ilvl="0" w:tplc="5FFEFC70">
      <w:start w:val="1"/>
      <w:numFmt w:val="bullet"/>
      <w:pStyle w:val="Opsomming"/>
      <w:lvlText w:val=""/>
      <w:lvlJc w:val="left"/>
      <w:pPr>
        <w:ind w:hanging="360" w:left="360"/>
      </w:pPr>
      <w:rPr>
        <w:rFonts w:ascii="Wingdings" w:hAnsi="Wingdings" w:hint="default"/>
        <w:sz w:val="20"/>
        <w:szCs w:val="20"/>
      </w:rPr>
    </w:lvl>
    <w:lvl w:ilvl="1" w:tentative="1" w:tplc="0413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3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3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3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3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3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3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3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A226C0B"/>
    <w:multiLevelType w:val="multilevel"/>
    <w:tmpl w:val="84D8E754"/>
    <w:lvl w:ilvl="0">
      <w:start w:val="1"/>
      <w:numFmt w:val="none"/>
      <w:lvlText w:val="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pStyle w:val="Kop2"/>
      <w:lvlText w:val="%2"/>
      <w:lvlJc w:val="left"/>
      <w:pPr>
        <w:ind w:hanging="360" w:left="1440"/>
      </w:pPr>
      <w:rPr>
        <w:rFonts w:hint="default"/>
      </w:rPr>
    </w:lvl>
    <w:lvl w:ilvl="2">
      <w:start w:val="1"/>
      <w:numFmt w:val="decimal"/>
      <w:pStyle w:val="Kop3"/>
      <w:lvlText w:val="%2.%3"/>
      <w:lvlJc w:val="right"/>
      <w:pPr>
        <w:ind w:hanging="180" w:left="2160"/>
      </w:pPr>
      <w:rPr>
        <w:rFonts w:hint="default"/>
      </w:rPr>
    </w:lvl>
    <w:lvl w:ilvl="3">
      <w:start w:val="1"/>
      <w:numFmt w:val="none"/>
      <w:lvlText w:val="%4"/>
      <w:lvlJc w:val="left"/>
      <w:pPr>
        <w:ind w:hanging="360" w:left="2880"/>
      </w:pPr>
      <w:rPr>
        <w:rFonts w:hint="default"/>
      </w:rPr>
    </w:lvl>
    <w:lvl w:ilvl="4">
      <w:start w:val="1"/>
      <w:numFmt w:val="none"/>
      <w:lvlText w:val="%5"/>
      <w:lvlJc w:val="left"/>
      <w:pPr>
        <w:ind w:hanging="360" w:left="3600"/>
      </w:pPr>
      <w:rPr>
        <w:rFonts w:hint="default"/>
      </w:rPr>
    </w:lvl>
    <w:lvl w:ilvl="5">
      <w:start w:val="1"/>
      <w:numFmt w:val="none"/>
      <w:lvlText w:val=""/>
      <w:lvlJc w:val="right"/>
      <w:pPr>
        <w:ind w:hanging="180" w:left="4320"/>
      </w:pPr>
      <w:rPr>
        <w:rFonts w:hint="default"/>
      </w:rPr>
    </w:lvl>
    <w:lvl w:ilvl="6">
      <w:start w:val="1"/>
      <w:numFmt w:val="none"/>
      <w:lvlText w:val="%7"/>
      <w:lvlJc w:val="left"/>
      <w:pPr>
        <w:ind w:hanging="360" w:left="5040"/>
      </w:pPr>
      <w:rPr>
        <w:rFonts w:hint="default"/>
      </w:rPr>
    </w:lvl>
    <w:lvl w:ilvl="7">
      <w:start w:val="1"/>
      <w:numFmt w:val="none"/>
      <w:lvlText w:val=""/>
      <w:lvlJc w:val="left"/>
      <w:pPr>
        <w:ind w:hanging="360" w:left="5760"/>
      </w:pPr>
      <w:rPr>
        <w:rFonts w:hint="default"/>
      </w:rPr>
    </w:lvl>
    <w:lvl w:ilvl="8">
      <w:start w:val="1"/>
      <w:numFmt w:val="none"/>
      <w:lvlText w:val=""/>
      <w:lvlJc w:val="right"/>
      <w:pPr>
        <w:ind w:hanging="180" w:left="6480"/>
      </w:pPr>
      <w:rPr>
        <w:rFonts w:hint="default"/>
      </w:rPr>
    </w:lvl>
  </w:abstractNum>
  <w:abstractNum w15:restartNumberingAfterBreak="0" w:abstractNumId="8">
    <w:nsid w:val="4A7701C4"/>
    <w:multiLevelType w:val="multilevel"/>
    <w:tmpl w:val="0664917E"/>
    <w:lvl w:ilvl="0">
      <w:start w:val="1"/>
      <w:numFmt w:val="decimal"/>
      <w:lvlText w:val="%1"/>
      <w:lvlJc w:val="left"/>
      <w:pPr>
        <w:tabs>
          <w:tab w:pos="227" w:val="num"/>
        </w:tabs>
        <w:ind w:hanging="227" w:left="227"/>
      </w:pPr>
      <w:rPr>
        <w:rFonts w:hint="default"/>
        <w:b w:val="0"/>
        <w:i w:val="0"/>
        <w:sz w:val="21"/>
      </w:rPr>
    </w:lvl>
    <w:lvl w:ilvl="1">
      <w:start w:val="1"/>
      <w:numFmt w:val="none"/>
      <w:lvlText w:val="-"/>
      <w:lvlJc w:val="left"/>
      <w:pPr>
        <w:tabs>
          <w:tab w:pos="454" w:val="num"/>
        </w:tabs>
        <w:ind w:hanging="227" w:left="454"/>
      </w:pPr>
      <w:rPr>
        <w:rFonts w:hint="default"/>
        <w:b w:val="0"/>
        <w:i w:val="0"/>
        <w:sz w:val="21"/>
      </w:rPr>
    </w:lvl>
    <w:lvl w:ilvl="2">
      <w:start w:val="1"/>
      <w:numFmt w:val="none"/>
      <w:lvlText w:val=""/>
      <w:lvlJc w:val="left"/>
      <w:pPr>
        <w:tabs>
          <w:tab w:pos="680" w:val="num"/>
        </w:tabs>
        <w:ind w:hanging="226" w:left="68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pos="907" w:val="num"/>
        </w:tabs>
        <w:ind w:hanging="227" w:left="90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pos="1134" w:val="num"/>
        </w:tabs>
        <w:ind w:hanging="227" w:left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pos="1361" w:val="num"/>
        </w:tabs>
        <w:ind w:hanging="227" w:left="1361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pos="1588" w:val="num"/>
        </w:tabs>
        <w:ind w:hanging="227" w:left="1588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pos="1814" w:val="num"/>
        </w:tabs>
        <w:ind w:hanging="226" w:left="181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pos="2041" w:val="num"/>
        </w:tabs>
        <w:ind w:hanging="227" w:left="2041"/>
      </w:pPr>
      <w:rPr>
        <w:rFonts w:hint="default"/>
      </w:rPr>
    </w:lvl>
  </w:abstractNum>
  <w:abstractNum w15:restartNumberingAfterBreak="0" w:abstractNumId="9">
    <w:nsid w:val="50A51707"/>
    <w:multiLevelType w:val="hybridMultilevel"/>
    <w:tmpl w:val="24A40E1C"/>
    <w:lvl w:ilvl="0" w:tplc="0413000F">
      <w:start w:val="1"/>
      <w:numFmt w:val="decimal"/>
      <w:lvlText w:val="%1."/>
      <w:lvlJc w:val="left"/>
      <w:pPr>
        <w:ind w:hanging="360" w:left="720"/>
      </w:pPr>
    </w:lvl>
    <w:lvl w:ilvl="1" w:tentative="1" w:tplc="04130019">
      <w:start w:val="1"/>
      <w:numFmt w:val="lowerLetter"/>
      <w:lvlText w:val="%2."/>
      <w:lvlJc w:val="left"/>
      <w:pPr>
        <w:ind w:hanging="360" w:left="1440"/>
      </w:pPr>
    </w:lvl>
    <w:lvl w:ilvl="2" w:tentative="1" w:tplc="0413001B">
      <w:start w:val="1"/>
      <w:numFmt w:val="lowerRoman"/>
      <w:lvlText w:val="%3."/>
      <w:lvlJc w:val="right"/>
      <w:pPr>
        <w:ind w:hanging="180" w:left="2160"/>
      </w:pPr>
    </w:lvl>
    <w:lvl w:ilvl="3" w:tentative="1" w:tplc="0413000F">
      <w:start w:val="1"/>
      <w:numFmt w:val="decimal"/>
      <w:lvlText w:val="%4."/>
      <w:lvlJc w:val="left"/>
      <w:pPr>
        <w:ind w:hanging="360" w:left="2880"/>
      </w:pPr>
    </w:lvl>
    <w:lvl w:ilvl="4" w:tentative="1" w:tplc="04130019">
      <w:start w:val="1"/>
      <w:numFmt w:val="lowerLetter"/>
      <w:lvlText w:val="%5."/>
      <w:lvlJc w:val="left"/>
      <w:pPr>
        <w:ind w:hanging="360" w:left="3600"/>
      </w:pPr>
    </w:lvl>
    <w:lvl w:ilvl="5" w:tentative="1" w:tplc="0413001B">
      <w:start w:val="1"/>
      <w:numFmt w:val="lowerRoman"/>
      <w:lvlText w:val="%6."/>
      <w:lvlJc w:val="right"/>
      <w:pPr>
        <w:ind w:hanging="180" w:left="4320"/>
      </w:pPr>
    </w:lvl>
    <w:lvl w:ilvl="6" w:tentative="1" w:tplc="0413000F">
      <w:start w:val="1"/>
      <w:numFmt w:val="decimal"/>
      <w:lvlText w:val="%7."/>
      <w:lvlJc w:val="left"/>
      <w:pPr>
        <w:ind w:hanging="360" w:left="5040"/>
      </w:pPr>
    </w:lvl>
    <w:lvl w:ilvl="7" w:tentative="1" w:tplc="04130019">
      <w:start w:val="1"/>
      <w:numFmt w:val="lowerLetter"/>
      <w:lvlText w:val="%8."/>
      <w:lvlJc w:val="left"/>
      <w:pPr>
        <w:ind w:hanging="360" w:left="5760"/>
      </w:pPr>
    </w:lvl>
    <w:lvl w:ilvl="8" w:tentative="1" w:tplc="0413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51D112E6"/>
    <w:multiLevelType w:val="singleLevel"/>
    <w:tmpl w:val="C10C9B1E"/>
    <w:lvl w:ilvl="0">
      <w:start w:val="1"/>
      <w:numFmt w:val="bullet"/>
      <w:pStyle w:val="Opsommingblokje1eniveauGemeenteAmsterdam"/>
      <w:lvlText w:val=""/>
      <w:lvlJc w:val="left"/>
      <w:pPr>
        <w:tabs>
          <w:tab w:pos="360" w:val="num"/>
        </w:tabs>
        <w:ind w:hanging="312" w:left="312"/>
      </w:pPr>
      <w:rPr>
        <w:rFonts w:ascii="Wingdings" w:hAnsi="Wingdings" w:hint="default"/>
        <w:b w:val="0"/>
        <w:i w:val="0"/>
        <w:sz w:val="20"/>
      </w:rPr>
    </w:lvl>
  </w:abstractNum>
  <w:abstractNum w15:restartNumberingAfterBreak="0" w:abstractNumId="11">
    <w:nsid w:val="575638AB"/>
    <w:multiLevelType w:val="multilevel"/>
    <w:tmpl w:val="ABC64D68"/>
    <w:styleLink w:val="Style1"/>
    <w:lvl w:ilvl="0">
      <w:start w:val="1"/>
      <w:numFmt w:val="decimal"/>
      <w:suff w:val="space"/>
      <w:lvlText w:val="%1"/>
      <w:lvlJc w:val="left"/>
      <w:pPr>
        <w:ind w:hanging="340" w:left="34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hanging="414" w:left="414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hanging="510" w:left="51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4" w:val="num"/>
        </w:tabs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1008" w:val="num"/>
        </w:tabs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1296" w:val="num"/>
        </w:tabs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1584" w:val="num"/>
        </w:tabs>
        <w:ind w:hanging="1584" w:left="1584"/>
      </w:pPr>
      <w:rPr>
        <w:rFonts w:hint="default"/>
      </w:rPr>
    </w:lvl>
  </w:abstractNum>
  <w:abstractNum w15:restartNumberingAfterBreak="0" w:abstractNumId="12">
    <w:nsid w:val="5FC55EEE"/>
    <w:multiLevelType w:val="multilevel"/>
    <w:tmpl w:val="A5C63D7C"/>
    <w:lvl w:ilvl="0">
      <w:start w:val="1"/>
      <w:numFmt w:val="decimal"/>
      <w:lvlText w:val="%1"/>
      <w:lvlJc w:val="left"/>
      <w:pPr>
        <w:tabs>
          <w:tab w:pos="227" w:val="num"/>
        </w:tabs>
        <w:ind w:hanging="227" w:left="227"/>
      </w:pPr>
      <w:rPr>
        <w:rFonts w:hint="default"/>
      </w:rPr>
    </w:lvl>
    <w:lvl w:ilvl="1">
      <w:start w:val="1"/>
      <w:numFmt w:val="bullet"/>
      <w:lvlText w:val="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pos="1080" w:val="num"/>
        </w:tabs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pos="2520" w:val="num"/>
        </w:tabs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pos="3240" w:val="num"/>
        </w:tabs>
        <w:ind w:hanging="360" w:left="3240"/>
      </w:pPr>
      <w:rPr>
        <w:rFonts w:ascii="Symbol" w:hAnsi="Symbol" w:hint="default"/>
      </w:rPr>
    </w:lvl>
  </w:abstractNum>
  <w:abstractNum w15:restartNumberingAfterBreak="0" w:abstractNumId="13">
    <w:nsid w:val="60A60D06"/>
    <w:multiLevelType w:val="hybridMultilevel"/>
    <w:tmpl w:val="8DC0633A"/>
    <w:lvl w:ilvl="0" w:tplc="04130005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1" w:tplc="4F3E516C">
      <w:numFmt w:val="bullet"/>
      <w:lvlText w:val="-"/>
      <w:lvlJc w:val="left"/>
      <w:pPr>
        <w:ind w:hanging="360" w:left="1440"/>
      </w:pPr>
      <w:rPr>
        <w:rFonts w:ascii="Corbel" w:cs="Times New Roman" w:eastAsia="MS Gothic" w:hAnsi="Corbel" w:hint="default"/>
      </w:rPr>
    </w:lvl>
    <w:lvl w:ilvl="2" w:tplc="0413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3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3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3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3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3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3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6E557915"/>
    <w:multiLevelType w:val="hybridMultilevel"/>
    <w:tmpl w:val="32CC0740"/>
    <w:lvl w:ilvl="0" w:tplc="717E667A">
      <w:start w:val="1"/>
      <w:numFmt w:val="decimal"/>
      <w:lvlText w:val="%1"/>
      <w:lvlJc w:val="left"/>
      <w:pPr>
        <w:tabs>
          <w:tab w:pos="227" w:val="num"/>
        </w:tabs>
        <w:ind w:hanging="227" w:left="227"/>
      </w:pPr>
      <w:rPr>
        <w:rFonts w:hint="default"/>
        <w:b/>
        <w:i w:val="0"/>
        <w:sz w:val="21"/>
      </w:rPr>
    </w:lvl>
    <w:lvl w:ilvl="1" w:tentative="1" w:tplc="0413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13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13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13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13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13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13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13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5">
    <w:nsid w:val="6F97503F"/>
    <w:multiLevelType w:val="multilevel"/>
    <w:tmpl w:val="E1B0DF16"/>
    <w:lvl w:ilvl="0">
      <w:start w:val="1"/>
      <w:numFmt w:val="lowerLetter"/>
      <w:lvlText w:val="%1"/>
      <w:lvlJc w:val="left"/>
      <w:pPr>
        <w:tabs>
          <w:tab w:pos="227" w:val="num"/>
        </w:tabs>
        <w:ind w:hanging="227" w:left="227"/>
      </w:pPr>
      <w:rPr>
        <w:rFonts w:hint="default"/>
        <w:b w:val="0"/>
        <w:i w:val="0"/>
        <w:sz w:val="21"/>
      </w:rPr>
    </w:lvl>
    <w:lvl w:ilvl="1">
      <w:start w:val="1"/>
      <w:numFmt w:val="none"/>
      <w:lvlText w:val="-"/>
      <w:lvlJc w:val="left"/>
      <w:pPr>
        <w:tabs>
          <w:tab w:pos="454" w:val="num"/>
        </w:tabs>
        <w:ind w:hanging="227" w:left="454"/>
      </w:pPr>
      <w:rPr>
        <w:rFonts w:hint="default"/>
        <w:b w:val="0"/>
        <w:i w:val="0"/>
        <w:sz w:val="21"/>
      </w:rPr>
    </w:lvl>
    <w:lvl w:ilvl="2">
      <w:start w:val="1"/>
      <w:numFmt w:val="none"/>
      <w:lvlText w:val=""/>
      <w:lvlJc w:val="left"/>
      <w:pPr>
        <w:tabs>
          <w:tab w:pos="680" w:val="num"/>
        </w:tabs>
        <w:ind w:hanging="226" w:left="68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pos="907" w:val="num"/>
        </w:tabs>
        <w:ind w:hanging="227" w:left="90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pos="1134" w:val="num"/>
        </w:tabs>
        <w:ind w:hanging="227" w:left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pos="1361" w:val="num"/>
        </w:tabs>
        <w:ind w:hanging="227" w:left="1361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pos="1588" w:val="num"/>
        </w:tabs>
        <w:ind w:hanging="227" w:left="1588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pos="1814" w:val="num"/>
        </w:tabs>
        <w:ind w:hanging="226" w:left="181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pos="2041" w:val="num"/>
        </w:tabs>
        <w:ind w:hanging="227" w:left="2041"/>
      </w:pPr>
      <w:rPr>
        <w:rFonts w:hint="default"/>
      </w:rPr>
    </w:lvl>
  </w:abstractNum>
  <w:abstractNum w15:restartNumberingAfterBreak="0" w:abstractNumId="16">
    <w:nsid w:val="73DA326A"/>
    <w:multiLevelType w:val="multilevel"/>
    <w:tmpl w:val="EAF08B9E"/>
    <w:lvl w:ilvl="0">
      <w:start w:val="1"/>
      <w:numFmt w:val="decimal"/>
      <w:suff w:val="space"/>
      <w:lvlText w:val="%1"/>
      <w:lvlJc w:val="left"/>
      <w:pPr>
        <w:ind w:hanging="340" w:left="34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hanging="414" w:left="414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hanging="510" w:left="51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4" w:val="num"/>
        </w:tabs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1008" w:val="num"/>
        </w:tabs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1296" w:val="num"/>
        </w:tabs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1584" w:val="num"/>
        </w:tabs>
        <w:ind w:hanging="1584" w:left="1584"/>
      </w:pPr>
      <w:rPr>
        <w:rFonts w:hint="default"/>
      </w:rPr>
    </w:lvl>
  </w:abstractNum>
  <w:abstractNum w15:restartNumberingAfterBreak="0" w:abstractNumId="17">
    <w:nsid w:val="756163A0"/>
    <w:multiLevelType w:val="hybridMultilevel"/>
    <w:tmpl w:val="C58AB40C"/>
    <w:lvl w:ilvl="0" w:tplc="23ACDA3C">
      <w:start w:val="1"/>
      <w:numFmt w:val="decimal"/>
      <w:pStyle w:val="kop1"/>
      <w:lvlText w:val="[%1]"/>
      <w:lvlJc w:val="left"/>
      <w:pPr>
        <w:tabs>
          <w:tab w:pos="312" w:val="num"/>
        </w:tabs>
        <w:ind w:hanging="312" w:left="312"/>
      </w:pPr>
      <w:rPr>
        <w:rFonts w:hint="default"/>
        <w:b w:val="0"/>
        <w:i w:val="0"/>
        <w:sz w:val="17"/>
      </w:rPr>
    </w:lvl>
    <w:lvl w:ilvl="1" w:tentative="1" w:tplc="0413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13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13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13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13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13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13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13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8">
    <w:nsid w:val="77166A55"/>
    <w:multiLevelType w:val="multilevel"/>
    <w:tmpl w:val="018A5128"/>
    <w:lvl w:ilvl="0">
      <w:start w:val="1"/>
      <w:numFmt w:val="decimal"/>
      <w:lvlText w:val="%1."/>
      <w:lvlJc w:val="left"/>
      <w:pPr>
        <w:ind w:hanging="360" w:left="306"/>
      </w:pPr>
      <w:rPr>
        <w:rFonts w:hint="default"/>
      </w:rPr>
    </w:lvl>
    <w:lvl w:ilvl="1">
      <w:start w:val="1"/>
      <w:numFmt w:val="decimal"/>
      <w:lvlText w:val="%2"/>
      <w:lvlJc w:val="left"/>
      <w:pPr>
        <w:ind w:hanging="360" w:left="10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1746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2466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3186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3906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462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5346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066"/>
      </w:pPr>
      <w:rPr>
        <w:rFonts w:hint="default"/>
      </w:rPr>
    </w:lvl>
  </w:abstractNum>
  <w:abstractNum w15:restartNumberingAfterBreak="0" w:abstractNumId="19">
    <w:nsid w:val="776000EB"/>
    <w:multiLevelType w:val="hybridMultilevel"/>
    <w:tmpl w:val="E7E6E636"/>
    <w:lvl w:ilvl="0" w:tplc="0413000F">
      <w:start w:val="1"/>
      <w:numFmt w:val="decimal"/>
      <w:lvlText w:val="%1."/>
      <w:lvlJc w:val="left"/>
      <w:pPr>
        <w:ind w:hanging="360" w:left="720"/>
      </w:pPr>
    </w:lvl>
    <w:lvl w:ilvl="1" w:tentative="1" w:tplc="04130019">
      <w:start w:val="1"/>
      <w:numFmt w:val="lowerLetter"/>
      <w:lvlText w:val="%2."/>
      <w:lvlJc w:val="left"/>
      <w:pPr>
        <w:ind w:hanging="360" w:left="1440"/>
      </w:pPr>
    </w:lvl>
    <w:lvl w:ilvl="2" w:tentative="1" w:tplc="0413001B">
      <w:start w:val="1"/>
      <w:numFmt w:val="lowerRoman"/>
      <w:lvlText w:val="%3."/>
      <w:lvlJc w:val="right"/>
      <w:pPr>
        <w:ind w:hanging="180" w:left="2160"/>
      </w:pPr>
    </w:lvl>
    <w:lvl w:ilvl="3" w:tentative="1" w:tplc="0413000F">
      <w:start w:val="1"/>
      <w:numFmt w:val="decimal"/>
      <w:lvlText w:val="%4."/>
      <w:lvlJc w:val="left"/>
      <w:pPr>
        <w:ind w:hanging="360" w:left="2880"/>
      </w:pPr>
    </w:lvl>
    <w:lvl w:ilvl="4" w:tentative="1" w:tplc="04130019">
      <w:start w:val="1"/>
      <w:numFmt w:val="lowerLetter"/>
      <w:lvlText w:val="%5."/>
      <w:lvlJc w:val="left"/>
      <w:pPr>
        <w:ind w:hanging="360" w:left="3600"/>
      </w:pPr>
    </w:lvl>
    <w:lvl w:ilvl="5" w:tentative="1" w:tplc="0413001B">
      <w:start w:val="1"/>
      <w:numFmt w:val="lowerRoman"/>
      <w:lvlText w:val="%6."/>
      <w:lvlJc w:val="right"/>
      <w:pPr>
        <w:ind w:hanging="180" w:left="4320"/>
      </w:pPr>
    </w:lvl>
    <w:lvl w:ilvl="6" w:tentative="1" w:tplc="0413000F">
      <w:start w:val="1"/>
      <w:numFmt w:val="decimal"/>
      <w:lvlText w:val="%7."/>
      <w:lvlJc w:val="left"/>
      <w:pPr>
        <w:ind w:hanging="360" w:left="5040"/>
      </w:pPr>
    </w:lvl>
    <w:lvl w:ilvl="7" w:tentative="1" w:tplc="04130019">
      <w:start w:val="1"/>
      <w:numFmt w:val="lowerLetter"/>
      <w:lvlText w:val="%8."/>
      <w:lvlJc w:val="left"/>
      <w:pPr>
        <w:ind w:hanging="360" w:left="5760"/>
      </w:pPr>
    </w:lvl>
    <w:lvl w:ilvl="8" w:tentative="1" w:tplc="0413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91980819" w:numId="1">
    <w:abstractNumId w:val="2"/>
  </w:num>
  <w:num w16cid:durableId="1861818509" w:numId="2">
    <w:abstractNumId w:val="12"/>
  </w:num>
  <w:num w16cid:durableId="1820490986" w:numId="3">
    <w:abstractNumId w:val="17"/>
  </w:num>
  <w:num w16cid:durableId="1467233394" w:numId="4">
    <w:abstractNumId w:val="16"/>
  </w:num>
  <w:num w16cid:durableId="1348216893" w:numId="5">
    <w:abstractNumId w:val="2"/>
  </w:num>
  <w:num w16cid:durableId="1133643848" w:numId="6">
    <w:abstractNumId w:val="8"/>
  </w:num>
  <w:num w16cid:durableId="1882551945" w:numId="7">
    <w:abstractNumId w:val="15"/>
  </w:num>
  <w:num w16cid:durableId="2063553884" w:numId="8">
    <w:abstractNumId w:val="14"/>
  </w:num>
  <w:num w16cid:durableId="1933777063" w:numId="9">
    <w:abstractNumId w:val="17"/>
  </w:num>
  <w:num w16cid:durableId="234512534" w:numId="10">
    <w:abstractNumId w:val="16"/>
  </w:num>
  <w:num w16cid:durableId="703140800" w:numId="11">
    <w:abstractNumId w:val="16"/>
  </w:num>
  <w:num w16cid:durableId="914437058" w:numId="12">
    <w:abstractNumId w:val="16"/>
  </w:num>
  <w:num w16cid:durableId="37945406" w:numId="13">
    <w:abstractNumId w:val="16"/>
  </w:num>
  <w:num w16cid:durableId="1298150123" w:numId="14">
    <w:abstractNumId w:val="16"/>
  </w:num>
  <w:num w16cid:durableId="1706980149" w:numId="15">
    <w:abstractNumId w:val="16"/>
  </w:num>
  <w:num w16cid:durableId="1398671225" w:numId="16">
    <w:abstractNumId w:val="16"/>
  </w:num>
  <w:num w16cid:durableId="62921198" w:numId="17">
    <w:abstractNumId w:val="16"/>
  </w:num>
  <w:num w16cid:durableId="1023633006" w:numId="18">
    <w:abstractNumId w:val="16"/>
  </w:num>
  <w:num w16cid:durableId="410156120" w:numId="19">
    <w:abstractNumId w:val="14"/>
  </w:num>
  <w:num w16cid:durableId="566571943" w:numId="20">
    <w:abstractNumId w:val="17"/>
  </w:num>
  <w:num w16cid:durableId="1130902177" w:numId="21">
    <w:abstractNumId w:val="2"/>
  </w:num>
  <w:num w16cid:durableId="742145897" w:numId="22">
    <w:abstractNumId w:val="8"/>
  </w:num>
  <w:num w16cid:durableId="2134863709" w:numId="23">
    <w:abstractNumId w:val="15"/>
  </w:num>
  <w:num w16cid:durableId="584455963" w:numId="24">
    <w:abstractNumId w:val="2"/>
  </w:num>
  <w:num w16cid:durableId="388653954" w:numId="25">
    <w:abstractNumId w:val="2"/>
  </w:num>
  <w:num w16cid:durableId="1722944101" w:numId="26">
    <w:abstractNumId w:val="2"/>
  </w:num>
  <w:num w16cid:durableId="512913228" w:numId="27">
    <w:abstractNumId w:val="10"/>
  </w:num>
  <w:num w16cid:durableId="153685893" w:numId="28">
    <w:abstractNumId w:val="6"/>
  </w:num>
  <w:num w16cid:durableId="306250651" w:numId="29">
    <w:abstractNumId w:val="9"/>
  </w:num>
  <w:num w16cid:durableId="2142264889" w:numId="30">
    <w:abstractNumId w:val="19"/>
  </w:num>
  <w:num w16cid:durableId="7106495" w:numId="31">
    <w:abstractNumId w:val="4"/>
  </w:num>
  <w:num w16cid:durableId="1228415304" w:numId="32">
    <w:abstractNumId w:val="13"/>
  </w:num>
  <w:num w16cid:durableId="333651121" w:numId="33">
    <w:abstractNumId w:val="18"/>
  </w:num>
  <w:num w16cid:durableId="1172452802" w:numId="34">
    <w:abstractNumId w:val="11"/>
  </w:num>
  <w:num w16cid:durableId="1739937388" w:numId="35">
    <w:abstractNumId w:val="7"/>
  </w:num>
  <w:num w16cid:durableId="422990084" w:numId="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70596854" w:numId="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46057087" w:numId="38">
    <w:abstractNumId w:val="0"/>
  </w:num>
  <w:num w16cid:durableId="310528392" w:numId="39">
    <w:abstractNumId w:val="3"/>
  </w:num>
  <w:num w16cid:durableId="1044793192" w:numId="40">
    <w:abstractNumId w:val="5"/>
  </w:num>
  <w:num w16cid:durableId="973683983" w:numId="41">
    <w:abstractNumId w:val="1"/>
  </w:num>
  <w:num w16cid:durableId="605961538" w:numId="42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proofState w:grammar="clean" w:spelling="clean"/>
  <w:stylePaneFormatFilter w:allStyles="0" w:alternateStyleNames="0" w:clearFormatting="1" w:customStyles="0" w:directFormattingOnNumbering="1" w:directFormattingOnParagraphs="1" w:directFormattingOnRuns="1" w:directFormattingOnTables="1" w:headingStyles="1" w:latentStyles="0" w:numberingStyles="0" w:stylesInUse="1" w:tableStyles="0" w:top3HeadingStyles="1" w:val="3F28" w:visibleStyles="0"/>
  <w:doNotTrackMoves/>
  <w:doNotTrackFormatting/>
  <w:defaultTabStop w:val="708"/>
  <w:hyphenationZone w:val="425"/>
  <w:drawingGridHorizontalSpacing w:val="726"/>
  <w:drawingGridVerticalSpacing w:val="123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37"/>
    <w:rsid w:val="00005EDE"/>
    <w:rsid w:val="000129B2"/>
    <w:rsid w:val="00022C54"/>
    <w:rsid w:val="000262D8"/>
    <w:rsid w:val="000267BF"/>
    <w:rsid w:val="00040089"/>
    <w:rsid w:val="00050635"/>
    <w:rsid w:val="000634FE"/>
    <w:rsid w:val="000801A1"/>
    <w:rsid w:val="00080A83"/>
    <w:rsid w:val="00080FFB"/>
    <w:rsid w:val="000A2E10"/>
    <w:rsid w:val="000B4295"/>
    <w:rsid w:val="000B46D8"/>
    <w:rsid w:val="000B5F77"/>
    <w:rsid w:val="000C75EB"/>
    <w:rsid w:val="000D0C75"/>
    <w:rsid w:val="000D2182"/>
    <w:rsid w:val="000D5604"/>
    <w:rsid w:val="000E6E65"/>
    <w:rsid w:val="0011767B"/>
    <w:rsid w:val="00121DF3"/>
    <w:rsid w:val="001278C5"/>
    <w:rsid w:val="00136E53"/>
    <w:rsid w:val="00150C98"/>
    <w:rsid w:val="0016300E"/>
    <w:rsid w:val="001641AD"/>
    <w:rsid w:val="001663ED"/>
    <w:rsid w:val="00166EA6"/>
    <w:rsid w:val="00177A29"/>
    <w:rsid w:val="00180BCC"/>
    <w:rsid w:val="001C0C0C"/>
    <w:rsid w:val="001C2BBF"/>
    <w:rsid w:val="001E32BA"/>
    <w:rsid w:val="001F353A"/>
    <w:rsid w:val="0021035A"/>
    <w:rsid w:val="00211663"/>
    <w:rsid w:val="0021261A"/>
    <w:rsid w:val="0021704C"/>
    <w:rsid w:val="002205EB"/>
    <w:rsid w:val="00225AB6"/>
    <w:rsid w:val="002302C9"/>
    <w:rsid w:val="00232803"/>
    <w:rsid w:val="00257797"/>
    <w:rsid w:val="002704BD"/>
    <w:rsid w:val="00284C7F"/>
    <w:rsid w:val="0028589A"/>
    <w:rsid w:val="00286299"/>
    <w:rsid w:val="00291413"/>
    <w:rsid w:val="002919BB"/>
    <w:rsid w:val="00292862"/>
    <w:rsid w:val="002A3ED9"/>
    <w:rsid w:val="002B5524"/>
    <w:rsid w:val="002B7BC3"/>
    <w:rsid w:val="002C074E"/>
    <w:rsid w:val="002C1785"/>
    <w:rsid w:val="002C7959"/>
    <w:rsid w:val="002C7A9B"/>
    <w:rsid w:val="002D4090"/>
    <w:rsid w:val="002D77A3"/>
    <w:rsid w:val="002E02A9"/>
    <w:rsid w:val="002E5753"/>
    <w:rsid w:val="002F7B6A"/>
    <w:rsid w:val="003149D4"/>
    <w:rsid w:val="00324204"/>
    <w:rsid w:val="003431AF"/>
    <w:rsid w:val="00344099"/>
    <w:rsid w:val="003670CF"/>
    <w:rsid w:val="00375CC8"/>
    <w:rsid w:val="0038396F"/>
    <w:rsid w:val="0039464B"/>
    <w:rsid w:val="003A1491"/>
    <w:rsid w:val="003A2ACF"/>
    <w:rsid w:val="003B3222"/>
    <w:rsid w:val="003B577B"/>
    <w:rsid w:val="003C4E59"/>
    <w:rsid w:val="00404B76"/>
    <w:rsid w:val="004072EB"/>
    <w:rsid w:val="0041300D"/>
    <w:rsid w:val="00417BF5"/>
    <w:rsid w:val="00424DED"/>
    <w:rsid w:val="0044252E"/>
    <w:rsid w:val="00444466"/>
    <w:rsid w:val="00451335"/>
    <w:rsid w:val="004541DA"/>
    <w:rsid w:val="00456C44"/>
    <w:rsid w:val="004572ED"/>
    <w:rsid w:val="00457F28"/>
    <w:rsid w:val="004669BC"/>
    <w:rsid w:val="0046704A"/>
    <w:rsid w:val="004746A1"/>
    <w:rsid w:val="00482A4F"/>
    <w:rsid w:val="00485137"/>
    <w:rsid w:val="00487726"/>
    <w:rsid w:val="0049470E"/>
    <w:rsid w:val="00497E5E"/>
    <w:rsid w:val="004A394D"/>
    <w:rsid w:val="004C11FD"/>
    <w:rsid w:val="004C1B2A"/>
    <w:rsid w:val="004C5559"/>
    <w:rsid w:val="004F07CB"/>
    <w:rsid w:val="004F4011"/>
    <w:rsid w:val="00502281"/>
    <w:rsid w:val="005076F3"/>
    <w:rsid w:val="00510DCC"/>
    <w:rsid w:val="005117AA"/>
    <w:rsid w:val="005120FF"/>
    <w:rsid w:val="00520107"/>
    <w:rsid w:val="005216BB"/>
    <w:rsid w:val="00524AA1"/>
    <w:rsid w:val="00527398"/>
    <w:rsid w:val="00530274"/>
    <w:rsid w:val="005322D4"/>
    <w:rsid w:val="00535DAF"/>
    <w:rsid w:val="00536A91"/>
    <w:rsid w:val="00540A25"/>
    <w:rsid w:val="0054601A"/>
    <w:rsid w:val="005567BE"/>
    <w:rsid w:val="00562916"/>
    <w:rsid w:val="005817C2"/>
    <w:rsid w:val="00582AED"/>
    <w:rsid w:val="00583C9D"/>
    <w:rsid w:val="00586624"/>
    <w:rsid w:val="00587703"/>
    <w:rsid w:val="00590E55"/>
    <w:rsid w:val="005922E4"/>
    <w:rsid w:val="00596140"/>
    <w:rsid w:val="005B4679"/>
    <w:rsid w:val="005B51D0"/>
    <w:rsid w:val="005B57CF"/>
    <w:rsid w:val="005B786E"/>
    <w:rsid w:val="005C0E68"/>
    <w:rsid w:val="005C34D8"/>
    <w:rsid w:val="005C3A94"/>
    <w:rsid w:val="005D2390"/>
    <w:rsid w:val="005D7B2F"/>
    <w:rsid w:val="005E1940"/>
    <w:rsid w:val="00601716"/>
    <w:rsid w:val="0060186A"/>
    <w:rsid w:val="006201F8"/>
    <w:rsid w:val="00620AAF"/>
    <w:rsid w:val="006266E1"/>
    <w:rsid w:val="00632123"/>
    <w:rsid w:val="0066206E"/>
    <w:rsid w:val="00670B07"/>
    <w:rsid w:val="00672BAC"/>
    <w:rsid w:val="006848D8"/>
    <w:rsid w:val="0068582D"/>
    <w:rsid w:val="0068631C"/>
    <w:rsid w:val="006B2AF4"/>
    <w:rsid w:val="006B7096"/>
    <w:rsid w:val="006B718F"/>
    <w:rsid w:val="006C0842"/>
    <w:rsid w:val="006D25D1"/>
    <w:rsid w:val="006E32A0"/>
    <w:rsid w:val="006E344F"/>
    <w:rsid w:val="00722A05"/>
    <w:rsid w:val="00733005"/>
    <w:rsid w:val="00762819"/>
    <w:rsid w:val="00764EC6"/>
    <w:rsid w:val="0077629D"/>
    <w:rsid w:val="007A708C"/>
    <w:rsid w:val="007B393B"/>
    <w:rsid w:val="007C5B8A"/>
    <w:rsid w:val="007D069D"/>
    <w:rsid w:val="007D15EF"/>
    <w:rsid w:val="007F0F8D"/>
    <w:rsid w:val="008104C5"/>
    <w:rsid w:val="00814FFE"/>
    <w:rsid w:val="00821349"/>
    <w:rsid w:val="0083014F"/>
    <w:rsid w:val="00830898"/>
    <w:rsid w:val="008402D9"/>
    <w:rsid w:val="00842DAB"/>
    <w:rsid w:val="00843946"/>
    <w:rsid w:val="00844775"/>
    <w:rsid w:val="0086571F"/>
    <w:rsid w:val="0086684D"/>
    <w:rsid w:val="0087312C"/>
    <w:rsid w:val="00892105"/>
    <w:rsid w:val="008A1A26"/>
    <w:rsid w:val="008A4F3A"/>
    <w:rsid w:val="008C2858"/>
    <w:rsid w:val="008D1486"/>
    <w:rsid w:val="008D57C9"/>
    <w:rsid w:val="008D5A1F"/>
    <w:rsid w:val="008E0E2F"/>
    <w:rsid w:val="008E346D"/>
    <w:rsid w:val="008E7A2F"/>
    <w:rsid w:val="008F0C63"/>
    <w:rsid w:val="008F19D9"/>
    <w:rsid w:val="008F32F3"/>
    <w:rsid w:val="009175F9"/>
    <w:rsid w:val="00937E51"/>
    <w:rsid w:val="009416E9"/>
    <w:rsid w:val="00945188"/>
    <w:rsid w:val="00952973"/>
    <w:rsid w:val="00961241"/>
    <w:rsid w:val="00963866"/>
    <w:rsid w:val="009657CB"/>
    <w:rsid w:val="009761CF"/>
    <w:rsid w:val="00976E5E"/>
    <w:rsid w:val="00986575"/>
    <w:rsid w:val="0099075E"/>
    <w:rsid w:val="00996F3A"/>
    <w:rsid w:val="009A110B"/>
    <w:rsid w:val="009A31CC"/>
    <w:rsid w:val="009B0D92"/>
    <w:rsid w:val="009B6D05"/>
    <w:rsid w:val="009C1816"/>
    <w:rsid w:val="009C4D06"/>
    <w:rsid w:val="009C5713"/>
    <w:rsid w:val="009E1257"/>
    <w:rsid w:val="009F297C"/>
    <w:rsid w:val="00A03098"/>
    <w:rsid w:val="00A205C5"/>
    <w:rsid w:val="00A20CAC"/>
    <w:rsid w:val="00A22129"/>
    <w:rsid w:val="00A25450"/>
    <w:rsid w:val="00A3732E"/>
    <w:rsid w:val="00A53085"/>
    <w:rsid w:val="00A667C2"/>
    <w:rsid w:val="00A81F80"/>
    <w:rsid w:val="00A935A8"/>
    <w:rsid w:val="00AB2BD7"/>
    <w:rsid w:val="00AE0C84"/>
    <w:rsid w:val="00AE2E17"/>
    <w:rsid w:val="00B021E9"/>
    <w:rsid w:val="00B12217"/>
    <w:rsid w:val="00B42768"/>
    <w:rsid w:val="00B464F8"/>
    <w:rsid w:val="00B5254D"/>
    <w:rsid w:val="00B60966"/>
    <w:rsid w:val="00B663D1"/>
    <w:rsid w:val="00B66D1A"/>
    <w:rsid w:val="00B73393"/>
    <w:rsid w:val="00B75627"/>
    <w:rsid w:val="00B8133E"/>
    <w:rsid w:val="00B820BB"/>
    <w:rsid w:val="00B8659D"/>
    <w:rsid w:val="00B91182"/>
    <w:rsid w:val="00B93EE0"/>
    <w:rsid w:val="00BC031C"/>
    <w:rsid w:val="00BC058E"/>
    <w:rsid w:val="00BD0C39"/>
    <w:rsid w:val="00BF4BAA"/>
    <w:rsid w:val="00C040E1"/>
    <w:rsid w:val="00C11E08"/>
    <w:rsid w:val="00C17237"/>
    <w:rsid w:val="00C22E8D"/>
    <w:rsid w:val="00C27A63"/>
    <w:rsid w:val="00C5197C"/>
    <w:rsid w:val="00C661FE"/>
    <w:rsid w:val="00C7388A"/>
    <w:rsid w:val="00C81B2A"/>
    <w:rsid w:val="00C83AF3"/>
    <w:rsid w:val="00C87E20"/>
    <w:rsid w:val="00C94F3B"/>
    <w:rsid w:val="00CB3CD6"/>
    <w:rsid w:val="00CB6C4F"/>
    <w:rsid w:val="00CD1CD8"/>
    <w:rsid w:val="00CE3B34"/>
    <w:rsid w:val="00D01A90"/>
    <w:rsid w:val="00D1198E"/>
    <w:rsid w:val="00D27D40"/>
    <w:rsid w:val="00D413FA"/>
    <w:rsid w:val="00D51AD6"/>
    <w:rsid w:val="00D7210C"/>
    <w:rsid w:val="00D864D0"/>
    <w:rsid w:val="00DA2214"/>
    <w:rsid w:val="00DA6870"/>
    <w:rsid w:val="00DB413D"/>
    <w:rsid w:val="00DC4F49"/>
    <w:rsid w:val="00DD6F48"/>
    <w:rsid w:val="00DE284F"/>
    <w:rsid w:val="00DE706A"/>
    <w:rsid w:val="00DF3154"/>
    <w:rsid w:val="00DF332D"/>
    <w:rsid w:val="00E14BE3"/>
    <w:rsid w:val="00E210FF"/>
    <w:rsid w:val="00E83690"/>
    <w:rsid w:val="00E852B4"/>
    <w:rsid w:val="00E90FAB"/>
    <w:rsid w:val="00E93C2E"/>
    <w:rsid w:val="00EA0DF0"/>
    <w:rsid w:val="00EB1492"/>
    <w:rsid w:val="00EE0253"/>
    <w:rsid w:val="00EE4A90"/>
    <w:rsid w:val="00EF48BD"/>
    <w:rsid w:val="00F00EDC"/>
    <w:rsid w:val="00F12F0D"/>
    <w:rsid w:val="00F1365C"/>
    <w:rsid w:val="00F22B39"/>
    <w:rsid w:val="00F25142"/>
    <w:rsid w:val="00F270F3"/>
    <w:rsid w:val="00F416FA"/>
    <w:rsid w:val="00F41B86"/>
    <w:rsid w:val="00F51ACA"/>
    <w:rsid w:val="00F65D3D"/>
    <w:rsid w:val="00F71652"/>
    <w:rsid w:val="00F8760A"/>
    <w:rsid w:val="00F96FAE"/>
    <w:rsid w:val="00FB0DAB"/>
    <w:rsid w:val="00FC6EC7"/>
    <w:rsid w:val="00FD466D"/>
    <w:rsid w:val="00FE2507"/>
    <w:rsid w:val="00FE4144"/>
  </w:rsids>
  <w:themeFontLang w:val="nl-NL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bel" w:cs="Times New Roman" w:eastAsia="Times New Roman" w:hAnsi="Corbel"/>
        <w:lang w:bidi="ar-SA" w:eastAsia="nl-NL" w:val="nl-NL"/>
      </w:rPr>
    </w:rPrDefault>
    <w:pPrDefault>
      <w:pPr>
        <w:spacing w:line="240" w:lineRule="atLeast"/>
      </w:pPr>
    </w:pPrDefault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qFormat="1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Standaard" w:type="paragraph">
    <w:name w:val="Normal"/>
    <w:qFormat/>
    <w:rsid w:val="00324204"/>
    <w:pPr>
      <w:spacing w:line="240" w:lineRule="auto"/>
    </w:pPr>
    <w:rPr>
      <w:rFonts w:ascii="Amsterdam Sans" w:hAnsi="Amsterdam Sans"/>
      <w:sz w:val="24"/>
    </w:rPr>
  </w:style>
  <w:style w:styleId="Kop10" w:type="paragraph">
    <w:name w:val="heading 1"/>
    <w:aliases w:val="1 H1 Rapporttitel"/>
    <w:basedOn w:val="Standaard"/>
    <w:next w:val="Standaard"/>
    <w:link w:val="Kop1Char"/>
    <w:qFormat/>
    <w:rsid w:val="00B93EE0"/>
    <w:pPr>
      <w:spacing w:before="560"/>
      <w:outlineLvl w:val="0"/>
    </w:pPr>
    <w:rPr>
      <w:rFonts w:cs="Arial"/>
      <w:b/>
      <w:sz w:val="44"/>
      <w:szCs w:val="44"/>
    </w:rPr>
  </w:style>
  <w:style w:styleId="Kop2" w:type="paragraph">
    <w:name w:val="heading 2"/>
    <w:aliases w:val="4 H2 Tussenkop"/>
    <w:basedOn w:val="Standaard"/>
    <w:next w:val="Standaard"/>
    <w:qFormat/>
    <w:rsid w:val="00535DAF"/>
    <w:pPr>
      <w:keepNext/>
      <w:numPr>
        <w:ilvl w:val="1"/>
        <w:numId w:val="35"/>
      </w:numPr>
      <w:spacing w:after="280" w:before="560"/>
      <w:ind w:hanging="357" w:left="357"/>
      <w:outlineLvl w:val="1"/>
    </w:pPr>
    <w:rPr>
      <w:rFonts w:cs="Arial"/>
      <w:b/>
      <w:bCs/>
      <w:iCs/>
      <w:color w:themeColor="text1" w:val="000000"/>
      <w:sz w:val="26"/>
      <w:szCs w:val="28"/>
    </w:rPr>
  </w:style>
  <w:style w:styleId="Kop3" w:type="paragraph">
    <w:name w:val="heading 3"/>
    <w:aliases w:val="5 H3 Tussenkop"/>
    <w:basedOn w:val="Standaard"/>
    <w:next w:val="Standaard"/>
    <w:autoRedefine/>
    <w:qFormat/>
    <w:rsid w:val="00535DAF"/>
    <w:pPr>
      <w:keepNext/>
      <w:numPr>
        <w:ilvl w:val="2"/>
        <w:numId w:val="35"/>
      </w:numPr>
      <w:spacing w:after="280" w:before="560"/>
      <w:ind w:hanging="181" w:left="465"/>
      <w:outlineLvl w:val="2"/>
    </w:pPr>
    <w:rPr>
      <w:rFonts w:cs="Arial"/>
      <w:b/>
      <w:bCs/>
      <w:sz w:val="22"/>
      <w:szCs w:val="26"/>
    </w:rPr>
  </w:style>
  <w:style w:styleId="Kop4" w:type="paragraph">
    <w:name w:val="heading 4"/>
    <w:basedOn w:val="Standaard"/>
    <w:next w:val="Standaard"/>
    <w:rsid w:val="00FE2507"/>
    <w:pPr>
      <w:keepNext/>
      <w:spacing w:after="60" w:before="240"/>
      <w:outlineLvl w:val="3"/>
    </w:pPr>
    <w:rPr>
      <w:rFonts w:ascii="Times New Roman" w:hAnsi="Times New Roman"/>
      <w:b/>
      <w:bCs/>
      <w:sz w:val="28"/>
      <w:szCs w:val="28"/>
    </w:rPr>
  </w:style>
  <w:style w:styleId="Kop5" w:type="paragraph">
    <w:name w:val="heading 5"/>
    <w:basedOn w:val="Standaard"/>
    <w:next w:val="Standaard"/>
    <w:rsid w:val="00FE2507"/>
    <w:pPr>
      <w:spacing w:after="60" w:before="240"/>
      <w:outlineLvl w:val="4"/>
    </w:pPr>
    <w:rPr>
      <w:b/>
      <w:bCs/>
      <w:i/>
      <w:iCs/>
      <w:sz w:val="26"/>
      <w:szCs w:val="26"/>
    </w:rPr>
  </w:style>
  <w:style w:styleId="Kop6" w:type="paragraph">
    <w:name w:val="heading 6"/>
    <w:basedOn w:val="Standaard"/>
    <w:next w:val="Standaard"/>
    <w:rsid w:val="00FE2507"/>
    <w:pPr>
      <w:spacing w:after="60" w:before="240"/>
      <w:outlineLvl w:val="5"/>
    </w:pPr>
    <w:rPr>
      <w:rFonts w:ascii="Times New Roman" w:hAnsi="Times New Roman"/>
      <w:b/>
      <w:bCs/>
      <w:sz w:val="22"/>
      <w:szCs w:val="22"/>
    </w:rPr>
  </w:style>
  <w:style w:styleId="Kop7" w:type="paragraph">
    <w:name w:val="heading 7"/>
    <w:basedOn w:val="Standaard"/>
    <w:next w:val="Standaard"/>
    <w:rsid w:val="00FE2507"/>
    <w:pPr>
      <w:spacing w:after="60" w:before="240"/>
      <w:outlineLvl w:val="6"/>
    </w:pPr>
    <w:rPr>
      <w:rFonts w:ascii="Times New Roman" w:hAnsi="Times New Roman"/>
    </w:rPr>
  </w:style>
  <w:style w:styleId="Kop8" w:type="paragraph">
    <w:name w:val="heading 8"/>
    <w:basedOn w:val="Standaard"/>
    <w:next w:val="Standaard"/>
    <w:rsid w:val="00FE2507"/>
    <w:pPr>
      <w:spacing w:after="60" w:before="240"/>
      <w:outlineLvl w:val="7"/>
    </w:pPr>
    <w:rPr>
      <w:rFonts w:ascii="Times New Roman" w:hAnsi="Times New Roman"/>
      <w:i/>
      <w:iCs/>
    </w:rPr>
  </w:style>
  <w:style w:styleId="Kop9" w:type="paragraph">
    <w:name w:val="heading 9"/>
    <w:basedOn w:val="Standaard"/>
    <w:next w:val="Standaard"/>
    <w:rsid w:val="00FE2507"/>
    <w:pPr>
      <w:spacing w:after="60" w:before="240"/>
      <w:outlineLvl w:val="8"/>
    </w:pPr>
    <w:rPr>
      <w:rFonts w:ascii="Arial" w:cs="Arial" w:hAnsi="Arial"/>
      <w:sz w:val="22"/>
      <w:szCs w:val="22"/>
    </w:rPr>
  </w:style>
  <w:style w:default="1" w:styleId="Standaardalinea-lettertype" w:type="character">
    <w:name w:val="Default Paragraph Font"/>
    <w:uiPriority w:val="1"/>
    <w:semiHidden/>
    <w:unhideWhenUsed/>
  </w:style>
  <w:style w:default="1" w:styleId="Standaardtabe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Geenlijst" w:type="numbering">
    <w:name w:val="No List"/>
    <w:uiPriority w:val="99"/>
    <w:semiHidden/>
    <w:unhideWhenUsed/>
  </w:style>
  <w:style w:customStyle="1" w:styleId="2Datum" w:type="paragraph">
    <w:name w:val="2 Datum"/>
    <w:basedOn w:val="Standaard"/>
    <w:qFormat/>
    <w:rsid w:val="00CB6C4F"/>
    <w:pPr>
      <w:shd w:color="auto" w:fill="004699" w:val="clear"/>
      <w:spacing w:after="120" w:before="120"/>
      <w:jc w:val="right"/>
    </w:pPr>
    <w:rPr>
      <w:b/>
      <w:bCs/>
      <w:iCs/>
      <w:color w:themeColor="background1" w:val="FFFFFF"/>
      <w:szCs w:val="24"/>
    </w:rPr>
  </w:style>
  <w:style w:styleId="Inhopg1" w:type="paragraph">
    <w:name w:val="toc 1"/>
    <w:basedOn w:val="Standaard"/>
    <w:next w:val="Standaard"/>
    <w:autoRedefine/>
    <w:semiHidden/>
    <w:rsid w:val="003B3222"/>
    <w:pPr>
      <w:spacing w:before="280"/>
      <w:ind w:hanging="159" w:left="159"/>
    </w:pPr>
    <w:rPr>
      <w:b/>
      <w:sz w:val="22"/>
    </w:rPr>
  </w:style>
  <w:style w:styleId="Inhopg2" w:type="paragraph">
    <w:name w:val="toc 2"/>
    <w:basedOn w:val="Standaard"/>
    <w:next w:val="Standaard"/>
    <w:autoRedefine/>
    <w:semiHidden/>
    <w:rsid w:val="003B3222"/>
    <w:pPr>
      <w:ind w:hanging="301" w:left="301"/>
    </w:pPr>
  </w:style>
  <w:style w:styleId="Inhopg3" w:type="paragraph">
    <w:name w:val="toc 3"/>
    <w:basedOn w:val="Standaard"/>
    <w:next w:val="Standaard"/>
    <w:autoRedefine/>
    <w:semiHidden/>
    <w:rsid w:val="003B3222"/>
    <w:pPr>
      <w:ind w:hanging="442" w:left="442"/>
    </w:pPr>
  </w:style>
  <w:style w:customStyle="1" w:styleId="DocumentnaamKopRapporttiteltitelpagina" w:type="paragraph">
    <w:name w:val="Documentnaam / Kop / Rapporttitel titelpagina"/>
    <w:basedOn w:val="Standaard"/>
    <w:rsid w:val="00B91182"/>
    <w:pPr>
      <w:framePr w:hAnchor="text" w:hSpace="181" w:vAnchor="text" w:vSpace="181" w:wrap="around" w:y="1"/>
      <w:spacing w:line="560" w:lineRule="atLeast"/>
    </w:pPr>
    <w:rPr>
      <w:b/>
      <w:color w:themeColor="background1" w:val="FFFFFF"/>
      <w:sz w:val="42"/>
    </w:rPr>
  </w:style>
  <w:style w:customStyle="1" w:styleId="TabeltekstmetBoldaccenten" w:type="paragraph">
    <w:name w:val="Tabeltekst met Bold accenten"/>
    <w:basedOn w:val="Standaard"/>
    <w:rsid w:val="00FE2507"/>
    <w:rPr>
      <w:b/>
      <w:sz w:val="18"/>
    </w:rPr>
  </w:style>
  <w:style w:styleId="Koptekst" w:type="paragraph">
    <w:name w:val="header"/>
    <w:basedOn w:val="Standaard"/>
    <w:link w:val="KoptekstChar"/>
    <w:rsid w:val="000A2E10"/>
    <w:pPr>
      <w:tabs>
        <w:tab w:pos="4536" w:val="center"/>
        <w:tab w:pos="9072" w:val="right"/>
      </w:tabs>
    </w:pPr>
    <w:rPr>
      <w14:numForm w14:val="lining"/>
      <w14:numSpacing w14:val="tabular"/>
    </w:rPr>
  </w:style>
  <w:style w:customStyle="1" w:styleId="KoptekstChar" w:type="character">
    <w:name w:val="Koptekst Char"/>
    <w:basedOn w:val="Standaardalinea-lettertype"/>
    <w:link w:val="Koptekst"/>
    <w:rsid w:val="000A2E10"/>
    <w:rPr>
      <w:szCs w:val="20"/>
      <w14:numForm w14:val="lining"/>
      <w14:numSpacing w14:val="tabular"/>
    </w:rPr>
  </w:style>
  <w:style w:styleId="Voettekst" w:type="paragraph">
    <w:name w:val="footer"/>
    <w:basedOn w:val="Standaard"/>
    <w:link w:val="VoettekstChar"/>
    <w:uiPriority w:val="99"/>
    <w:rsid w:val="000A2E10"/>
    <w:pPr>
      <w:tabs>
        <w:tab w:pos="4536" w:val="center"/>
        <w:tab w:pos="9072" w:val="right"/>
      </w:tabs>
    </w:pPr>
    <w:rPr>
      <w14:numForm w14:val="lining"/>
      <w14:numSpacing w14:val="tabular"/>
    </w:rPr>
  </w:style>
  <w:style w:customStyle="1" w:styleId="VoettekstChar" w:type="character">
    <w:name w:val="Voettekst Char"/>
    <w:basedOn w:val="Standaardalinea-lettertype"/>
    <w:link w:val="Voettekst"/>
    <w:uiPriority w:val="99"/>
    <w:rsid w:val="000A2E10"/>
    <w:rPr>
      <w:szCs w:val="20"/>
      <w14:numForm w14:val="lining"/>
      <w14:numSpacing w14:val="tabular"/>
    </w:rPr>
  </w:style>
  <w:style w:styleId="Hyperlink" w:type="character">
    <w:name w:val="Hyperlink"/>
    <w:uiPriority w:val="99"/>
    <w:rsid w:val="000A2E10"/>
    <w:rPr>
      <w:color w:val="0000FF"/>
      <w:u w:val="single"/>
    </w:rPr>
  </w:style>
  <w:style w:customStyle="1" w:styleId="6FiguurtitelTabeltitel" w:type="paragraph">
    <w:name w:val="6 Figuurtitel / Tabeltitel"/>
    <w:basedOn w:val="Standaard"/>
    <w:link w:val="6FiguurtitelTabeltitelChar"/>
    <w:qFormat/>
    <w:rsid w:val="000A2E10"/>
    <w:rPr>
      <w:b/>
      <w:sz w:val="18"/>
      <w:szCs w:val="16"/>
      <w14:numForm w14:val="lining"/>
      <w14:numSpacing w14:val="tabular"/>
    </w:rPr>
  </w:style>
  <w:style w:customStyle="1" w:styleId="6FiguurtitelTabeltitelChar" w:type="character">
    <w:name w:val="6 Figuurtitel / Tabeltitel Char"/>
    <w:basedOn w:val="Standaardalinea-lettertype"/>
    <w:link w:val="6FiguurtitelTabeltitel"/>
    <w:rsid w:val="000A2E10"/>
    <w:rPr>
      <w:b/>
      <w:sz w:val="18"/>
      <w:szCs w:val="16"/>
      <w14:numForm w14:val="lining"/>
      <w14:numSpacing w14:val="tabular"/>
    </w:rPr>
  </w:style>
  <w:style w:styleId="Eindnoottekst" w:type="paragraph">
    <w:name w:val="endnote text"/>
    <w:aliases w:val="voetnoot grijs"/>
    <w:basedOn w:val="Standaard"/>
    <w:link w:val="EindnoottekstChar"/>
    <w:rsid w:val="0087312C"/>
    <w:rPr>
      <w:i/>
      <w:color w:themeColor="background1" w:themeShade="80" w:val="808080"/>
      <w:sz w:val="16"/>
    </w:rPr>
  </w:style>
  <w:style w:customStyle="1" w:styleId="EindnoottekstChar" w:type="character">
    <w:name w:val="Eindnoottekst Char"/>
    <w:aliases w:val="voetnoot grijs Char"/>
    <w:basedOn w:val="Standaardalinea-lettertype"/>
    <w:link w:val="Eindnoottekst"/>
    <w:rsid w:val="0087312C"/>
    <w:rPr>
      <w:i/>
      <w:color w:themeColor="background1" w:themeShade="80" w:val="808080"/>
      <w:sz w:val="16"/>
      <w:szCs w:val="20"/>
    </w:rPr>
  </w:style>
  <w:style w:customStyle="1" w:styleId="introblauwkader" w:type="paragraph">
    <w:name w:val="intro blauw kader"/>
    <w:basedOn w:val="Standaard"/>
    <w:link w:val="introblauwkaderChar"/>
    <w:rsid w:val="00C83AF3"/>
    <w:rPr>
      <w:b/>
      <w:color w:themeColor="background1" w:val="FFFFFF"/>
    </w:rPr>
  </w:style>
  <w:style w:styleId="GevolgdeHyperlink" w:type="character">
    <w:name w:val="FollowedHyperlink"/>
    <w:basedOn w:val="Standaardalinea-lettertype"/>
    <w:rsid w:val="00E90FAB"/>
    <w:rPr>
      <w:color w:themeColor="followedHyperlink" w:val="787878"/>
      <w:u w:val="single"/>
    </w:rPr>
  </w:style>
  <w:style w:customStyle="1" w:styleId="leestekstinspring" w:type="paragraph">
    <w:name w:val="leestekst inspring"/>
    <w:basedOn w:val="Standaard"/>
    <w:autoRedefine/>
    <w:rsid w:val="002D4090"/>
    <w:pPr>
      <w:ind w:left="567"/>
    </w:pPr>
  </w:style>
  <w:style w:styleId="Ballontekst" w:type="paragraph">
    <w:name w:val="Balloon Text"/>
    <w:basedOn w:val="Standaard"/>
    <w:link w:val="BallontekstChar"/>
    <w:semiHidden/>
    <w:unhideWhenUsed/>
    <w:rsid w:val="00FE4144"/>
    <w:rPr>
      <w:rFonts w:ascii="Tahoma" w:cs="Tahoma" w:hAnsi="Tahoma"/>
      <w:sz w:val="16"/>
      <w:szCs w:val="16"/>
    </w:rPr>
  </w:style>
  <w:style w:customStyle="1" w:styleId="BallontekstChar" w:type="character">
    <w:name w:val="Ballontekst Char"/>
    <w:basedOn w:val="Standaardalinea-lettertype"/>
    <w:link w:val="Ballontekst"/>
    <w:semiHidden/>
    <w:rsid w:val="00FE4144"/>
    <w:rPr>
      <w:rFonts w:ascii="Tahoma" w:cs="Tahoma" w:hAnsi="Tahoma"/>
      <w:sz w:val="16"/>
      <w:szCs w:val="16"/>
    </w:rPr>
  </w:style>
  <w:style w:styleId="Revisie" w:type="paragraph">
    <w:name w:val="Revision"/>
    <w:hidden/>
    <w:uiPriority w:val="99"/>
    <w:semiHidden/>
    <w:rsid w:val="00FE4144"/>
    <w:pPr>
      <w:spacing w:line="240" w:lineRule="auto"/>
    </w:pPr>
  </w:style>
  <w:style w:customStyle="1" w:styleId="3Introtekst" w:type="paragraph">
    <w:name w:val="3 Introtekst"/>
    <w:basedOn w:val="introblauwkader"/>
    <w:link w:val="3IntrotekstChar"/>
    <w:qFormat/>
    <w:rsid w:val="00CB6C4F"/>
    <w:pPr>
      <w:shd w:color="auto" w:fill="004699" w:val="clear"/>
      <w:mirrorIndents/>
    </w:pPr>
    <w:rPr>
      <w:szCs w:val="24"/>
    </w:rPr>
  </w:style>
  <w:style w:customStyle="1" w:styleId="Opsommetblokjes" w:type="paragraph">
    <w:name w:val="Opsom met blokjes"/>
    <w:basedOn w:val="Standaard"/>
    <w:rsid w:val="001663ED"/>
    <w:pPr>
      <w:tabs>
        <w:tab w:pos="284" w:val="left"/>
      </w:tabs>
      <w:spacing w:line="280" w:lineRule="atLeast"/>
      <w:ind w:hanging="284" w:left="284"/>
    </w:pPr>
    <w:rPr>
      <w14:numForm w14:val="lining"/>
      <w14:numSpacing w14:val="tabular"/>
    </w:rPr>
  </w:style>
  <w:style w:customStyle="1" w:styleId="introblauwkaderChar" w:type="character">
    <w:name w:val="intro blauw kader Char"/>
    <w:basedOn w:val="Standaardalinea-lettertype"/>
    <w:link w:val="introblauwkader"/>
    <w:rsid w:val="00404B76"/>
    <w:rPr>
      <w:b/>
      <w:color w:themeColor="background1" w:val="FFFFFF"/>
    </w:rPr>
  </w:style>
  <w:style w:customStyle="1" w:styleId="3IntrotekstChar" w:type="character">
    <w:name w:val="3 Introtekst Char"/>
    <w:basedOn w:val="introblauwkaderChar"/>
    <w:link w:val="3Introtekst"/>
    <w:rsid w:val="00CB6C4F"/>
    <w:rPr>
      <w:b/>
      <w:color w:themeColor="background1" w:val="FFFFFF"/>
      <w:sz w:val="24"/>
      <w:szCs w:val="24"/>
      <w:shd w:color="auto" w:fill="004699" w:val="clear"/>
    </w:rPr>
  </w:style>
  <w:style w:styleId="Lijstalinea" w:type="paragraph">
    <w:name w:val="List Paragraph"/>
    <w:basedOn w:val="Standaard"/>
    <w:uiPriority w:val="34"/>
    <w:rsid w:val="001663ED"/>
    <w:pPr>
      <w:spacing w:line="280" w:lineRule="atLeast"/>
      <w:ind w:left="709"/>
    </w:pPr>
    <w:rPr>
      <w14:numForm w14:val="lining"/>
      <w14:numSpacing w14:val="tabular"/>
    </w:rPr>
  </w:style>
  <w:style w:customStyle="1" w:styleId="Opsomming" w:type="paragraph">
    <w:name w:val="Opsomming"/>
    <w:basedOn w:val="Standaard"/>
    <w:link w:val="OpsommingChar"/>
    <w:rsid w:val="001663ED"/>
    <w:pPr>
      <w:numPr>
        <w:numId w:val="28"/>
      </w:numPr>
      <w:spacing w:line="280" w:lineRule="atLeast"/>
      <w:ind w:hanging="227" w:left="227"/>
      <w:contextualSpacing/>
    </w:pPr>
    <w:rPr>
      <w:lang w:val="en-US"/>
      <w14:numForm w14:val="lining"/>
      <w14:numSpacing w14:val="tabular"/>
    </w:rPr>
  </w:style>
  <w:style w:customStyle="1" w:styleId="OpsommingChar" w:type="character">
    <w:name w:val="Opsomming Char"/>
    <w:basedOn w:val="Standaardalinea-lettertype"/>
    <w:link w:val="Opsomming"/>
    <w:rsid w:val="001663ED"/>
    <w:rPr>
      <w:szCs w:val="20"/>
      <w:lang w:val="en-US"/>
      <w14:numForm w14:val="lining"/>
      <w14:numSpacing w14:val="tabular"/>
    </w:rPr>
  </w:style>
  <w:style w:customStyle="1" w:styleId="kop1" w:type="paragraph">
    <w:name w:val="kop 1"/>
    <w:basedOn w:val="Kop10"/>
    <w:next w:val="Standaard"/>
    <w:link w:val="kop1Char0"/>
    <w:rsid w:val="009C5713"/>
    <w:pPr>
      <w:pageBreakBefore/>
      <w:numPr>
        <w:numId w:val="20"/>
      </w:numPr>
      <w:outlineLvl w:val="1"/>
    </w:pPr>
    <w:rPr>
      <w:rFonts w:cs="Times New Roman"/>
      <w:bCs/>
      <w:color w:val="004699"/>
      <w:kern w:val="28"/>
      <w:szCs w:val="20"/>
      <w14:numForm w14:val="lining"/>
      <w14:numSpacing w14:val="tabular"/>
    </w:rPr>
  </w:style>
  <w:style w:customStyle="1" w:styleId="kop1Char0" w:type="character">
    <w:name w:val="kop 1 Char"/>
    <w:link w:val="kop1"/>
    <w:rsid w:val="009C5713"/>
    <w:rPr>
      <w:b/>
      <w:color w:val="004699"/>
      <w:kern w:val="28"/>
      <w:sz w:val="42"/>
      <w:szCs w:val="20"/>
      <w14:numForm w14:val="lining"/>
      <w14:numSpacing w14:val="tabular"/>
    </w:rPr>
  </w:style>
  <w:style w:customStyle="1" w:styleId="Style1" w:type="numbering">
    <w:name w:val="Style1"/>
    <w:uiPriority w:val="99"/>
    <w:rsid w:val="00986575"/>
    <w:pPr>
      <w:numPr>
        <w:numId w:val="34"/>
      </w:numPr>
    </w:pPr>
  </w:style>
  <w:style w:styleId="Tabelraster" w:type="table">
    <w:name w:val="Table Grid"/>
    <w:basedOn w:val="Standaardtabel"/>
    <w:rsid w:val="007D15EF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8Tabeltekst" w:type="character">
    <w:name w:val="8 Tabeltekst"/>
    <w:qFormat/>
    <w:rsid w:val="00E210FF"/>
    <w:rPr>
      <w:rFonts w:ascii="Calibri" w:hAnsi="Calibri"/>
      <w:b w:val="0"/>
      <w:bCs/>
      <w:color w:val="auto"/>
      <w:sz w:val="18"/>
    </w:rPr>
  </w:style>
  <w:style w:customStyle="1" w:styleId="7Bron" w:type="paragraph">
    <w:name w:val="7 Bron"/>
    <w:basedOn w:val="Standaard"/>
    <w:qFormat/>
    <w:rsid w:val="00497E5E"/>
    <w:pPr>
      <w:jc w:val="right"/>
    </w:pPr>
    <w:rPr>
      <w:sz w:val="18"/>
      <w:szCs w:val="18"/>
    </w:rPr>
  </w:style>
  <w:style w:customStyle="1" w:styleId="Tekstvakgrijs" w:type="paragraph">
    <w:name w:val="Tekstvak grijs"/>
    <w:basedOn w:val="Standaard"/>
    <w:qFormat/>
    <w:rsid w:val="008D5A1F"/>
    <w:pPr>
      <w:pBdr>
        <w:top w:color="D9D9D9" w:space="1" w:sz="48" w:themeColor="background1" w:themeShade="D9" w:val="single"/>
        <w:left w:color="D9D9D9" w:space="1" w:sz="48" w:themeColor="background1" w:themeShade="D9" w:val="single"/>
        <w:bottom w:color="D9D9D9" w:space="1" w:sz="48" w:themeColor="background1" w:themeShade="D9" w:val="single"/>
        <w:right w:color="D9D9D9" w:space="1" w:sz="48" w:themeColor="background1" w:themeShade="D9" w:val="single"/>
      </w:pBdr>
      <w:shd w:color="auto" w:fill="D9D9D9" w:themeFill="background1" w:themeFillShade="D9" w:val="clear"/>
      <w:ind w:left="709" w:right="170"/>
    </w:pPr>
  </w:style>
  <w:style w:customStyle="1" w:styleId="8Bron" w:type="paragraph">
    <w:name w:val="8 Bron"/>
    <w:basedOn w:val="Standaard"/>
    <w:next w:val="Standaard"/>
    <w:qFormat/>
    <w:rsid w:val="006D25D1"/>
    <w:pPr>
      <w:spacing w:line="280" w:lineRule="atLeast"/>
      <w:jc w:val="right"/>
    </w:pPr>
    <w:rPr>
      <w:sz w:val="18"/>
      <w:szCs w:val="16"/>
      <w14:numForm w14:val="lining"/>
      <w14:numSpacing w14:val="tabular"/>
    </w:rPr>
  </w:style>
  <w:style w:customStyle="1" w:styleId="7FiguurtitelTabeltitel" w:type="paragraph">
    <w:name w:val="7 Figuurtitel / Tabeltitel"/>
    <w:basedOn w:val="Bijschrift"/>
    <w:next w:val="8Bron"/>
    <w:link w:val="7FiguurtitelTabeltitelChar"/>
    <w:qFormat/>
    <w:rsid w:val="006D25D1"/>
    <w:pPr>
      <w:spacing w:after="0"/>
    </w:pPr>
    <w:rPr>
      <w:b/>
      <w:i w:val="0"/>
      <w:iCs w:val="0"/>
      <w:color w:themeColor="text1" w:val="000000"/>
      <w:szCs w:val="16"/>
      <w14:numForm w14:val="lining"/>
      <w14:numSpacing w14:val="tabular"/>
    </w:rPr>
  </w:style>
  <w:style w:customStyle="1" w:styleId="7FiguurtitelTabeltitelChar" w:type="character">
    <w:name w:val="7 Figuurtitel / Tabeltitel Char"/>
    <w:basedOn w:val="Standaardalinea-lettertype"/>
    <w:link w:val="7FiguurtitelTabeltitel"/>
    <w:rsid w:val="006D25D1"/>
    <w:rPr>
      <w:b/>
      <w:color w:themeColor="text1" w:val="000000"/>
      <w:sz w:val="18"/>
      <w:szCs w:val="16"/>
      <w14:numForm w14:val="lining"/>
      <w14:numSpacing w14:val="tabular"/>
    </w:rPr>
  </w:style>
  <w:style w:styleId="Lijstnummering3" w:type="paragraph">
    <w:name w:val="List Number 3"/>
    <w:basedOn w:val="Standaard"/>
    <w:semiHidden/>
    <w:unhideWhenUsed/>
    <w:rsid w:val="006D25D1"/>
    <w:pPr>
      <w:numPr>
        <w:numId w:val="38"/>
      </w:numPr>
      <w:spacing w:line="280" w:lineRule="atLeast"/>
      <w:contextualSpacing/>
    </w:pPr>
    <w:rPr>
      <w14:numForm w14:val="lining"/>
      <w14:numSpacing w14:val="tabular"/>
    </w:rPr>
  </w:style>
  <w:style w:styleId="Bijschrift" w:type="paragraph">
    <w:name w:val="caption"/>
    <w:basedOn w:val="Standaard"/>
    <w:next w:val="Standaard"/>
    <w:semiHidden/>
    <w:unhideWhenUsed/>
    <w:qFormat/>
    <w:rsid w:val="006D25D1"/>
    <w:pPr>
      <w:spacing w:after="200"/>
    </w:pPr>
    <w:rPr>
      <w:i/>
      <w:iCs/>
      <w:color w:themeColor="text2" w:val="004699"/>
      <w:sz w:val="18"/>
      <w:szCs w:val="18"/>
    </w:rPr>
  </w:style>
  <w:style w:customStyle="1" w:styleId="tekstinblokje" w:type="character">
    <w:name w:val="tekst in blokje"/>
    <w:basedOn w:val="Standaardalinea-lettertype"/>
    <w:rsid w:val="00166EA6"/>
    <w:rPr>
      <w:color w:val="747474"/>
    </w:rPr>
  </w:style>
  <w:style w:customStyle="1" w:styleId="Tekstinblokje0" w:type="character">
    <w:name w:val="Tekst in blokje"/>
    <w:basedOn w:val="Standaardalinea-lettertype"/>
    <w:rsid w:val="00166EA6"/>
    <w:rPr>
      <w:color w:val="747474"/>
    </w:rPr>
  </w:style>
  <w:style w:customStyle="1" w:styleId="Fotoinlinelinks" w:type="paragraph">
    <w:name w:val="Foto inline links"/>
    <w:basedOn w:val="7Bron"/>
    <w:qFormat/>
    <w:rsid w:val="00166EA6"/>
    <w:pPr>
      <w:ind w:left="-1588"/>
      <w:jc w:val="left"/>
    </w:pPr>
    <w:rPr>
      <w:szCs w:val="20"/>
    </w:rPr>
  </w:style>
  <w:style w:customStyle="1" w:styleId="OStabel2024" w:type="table">
    <w:name w:val="O&amp;S tabel 2024"/>
    <w:basedOn w:val="Standaardtabel"/>
    <w:uiPriority w:val="99"/>
    <w:rsid w:val="006E344F"/>
    <w:pPr>
      <w:spacing w:line="240" w:lineRule="auto"/>
      <w:jc w:val="right"/>
    </w:pPr>
    <w:rPr>
      <w:rFonts w:ascii="Amsterdam Sans" w:hAnsi="Amsterdam Sans"/>
      <w:sz w:val="18"/>
    </w:rPr>
    <w:tblPr>
      <w:tblStyleRowBandSize w:val="1"/>
      <w:tblStyleColBandSize w:val="1"/>
      <w:tblBorders>
        <w:bottom w:color="004699" w:space="0" w:sz="12" w:val="single"/>
      </w:tblBorders>
    </w:tblPr>
    <w:tcPr>
      <w:vAlign w:val="bottom"/>
    </w:tcPr>
    <w:tblStylePr w:type="firstRow">
      <w:pPr>
        <w:jc w:val="left"/>
      </w:pPr>
      <w:rPr>
        <w:rFonts w:ascii="Amsterdam Sans" w:hAnsi="Amsterdam Sans"/>
        <w:b/>
        <w:color w:themeColor="background1" w:val="FFFFFF"/>
        <w:sz w:val="18"/>
      </w:rPr>
      <w:tblPr/>
      <w:tcPr>
        <w:shd w:color="auto" w:fill="004699" w:val="clear"/>
      </w:tcPr>
    </w:tblStylePr>
    <w:tblStylePr w:type="lastRow">
      <w:pPr>
        <w:jc w:val="right"/>
      </w:pPr>
      <w:rPr>
        <w:rFonts w:ascii="Amsterdam Sans" w:hAnsi="Amsterdam Sans"/>
        <w:b/>
      </w:rPr>
      <w:tblPr/>
      <w:tcPr>
        <w:shd w:color="auto" w:fill="B8BCDD" w:val="clear"/>
      </w:tcPr>
    </w:tblStylePr>
    <w:tblStylePr w:type="firstCol">
      <w:pPr>
        <w:jc w:val="left"/>
      </w:pPr>
      <w:rPr>
        <w:rFonts w:ascii="Amsterdam Sans" w:hAnsi="Amsterdam Sans"/>
        <w:b/>
      </w:rPr>
    </w:tblStylePr>
    <w:tblStylePr w:type="lastCol">
      <w:rPr>
        <w:rFonts w:ascii="Amsterdam Sans" w:hAnsi="Amsterdam Sans"/>
        <w:b/>
      </w:rPr>
      <w:tblPr/>
      <w:tcPr>
        <w:shd w:color="auto" w:fill="B8BCDD" w:val="clear"/>
      </w:tcPr>
    </w:tblStylePr>
    <w:tblStylePr w:type="band2Vert">
      <w:tblPr/>
      <w:tcPr>
        <w:shd w:color="auto" w:fill="EDEDED" w:val="clear"/>
      </w:tcPr>
    </w:tblStylePr>
    <w:tblStylePr w:type="band2Horz">
      <w:tblPr/>
      <w:tcPr>
        <w:shd w:color="auto" w:fill="E7E7E7" w:val="clear"/>
      </w:tcPr>
    </w:tblStylePr>
    <w:tblStylePr w:type="swCell">
      <w:pPr>
        <w:jc w:val="left"/>
      </w:pPr>
    </w:tblStylePr>
  </w:style>
  <w:style w:customStyle="1" w:styleId="Opsommingblokje1eniveauGemeenteAmsterdam" w:type="paragraph">
    <w:name w:val="Opsomming blokje 1e niveau Gemeente Amsterdam"/>
    <w:basedOn w:val="Standaard"/>
    <w:autoRedefine/>
    <w:qFormat/>
    <w:rsid w:val="00BF4BAA"/>
    <w:pPr>
      <w:numPr>
        <w:numId w:val="27"/>
      </w:numPr>
      <w:tabs>
        <w:tab w:pos="284" w:val="left"/>
      </w:tabs>
      <w:ind w:hanging="284" w:left="284"/>
    </w:pPr>
    <w:rPr>
      <w14:numForm w14:val="lining"/>
      <w14:numSpacing w14:val="tabular"/>
    </w:rPr>
  </w:style>
  <w:style w:customStyle="1" w:styleId="Opsommingstreepje1eniveauGemeenteAmsterdam" w:type="paragraph">
    <w:name w:val="Opsomming streepje 1e niveau Gemeente Amsterdam"/>
    <w:basedOn w:val="Standaard"/>
    <w:rsid w:val="007C5B8A"/>
    <w:pPr>
      <w:numPr>
        <w:numId w:val="40"/>
      </w:numPr>
    </w:pPr>
    <w:rPr>
      <w:rFonts w:cs="Maiandra GD"/>
      <w:szCs w:val="18"/>
    </w:rPr>
  </w:style>
  <w:style w:customStyle="1" w:styleId="Opsommingstreepje2eniveauGemeenteAmsterdam" w:type="paragraph">
    <w:name w:val="Opsomming streepje 2e niveau Gemeente Amsterdam"/>
    <w:basedOn w:val="Standaard"/>
    <w:autoRedefine/>
    <w:qFormat/>
    <w:rsid w:val="007C5B8A"/>
    <w:pPr>
      <w:numPr>
        <w:ilvl w:val="1"/>
        <w:numId w:val="40"/>
      </w:numPr>
    </w:pPr>
    <w:rPr>
      <w:rFonts w:cs="Maiandra GD"/>
      <w:szCs w:val="18"/>
    </w:rPr>
  </w:style>
  <w:style w:customStyle="1" w:styleId="Opsommingstreepje3eniveauGemeenteAmsterdam" w:type="paragraph">
    <w:name w:val="Opsomming streepje 3e niveau Gemeente Amsterdam"/>
    <w:basedOn w:val="Standaard"/>
    <w:rsid w:val="007C5B8A"/>
    <w:pPr>
      <w:numPr>
        <w:ilvl w:val="2"/>
        <w:numId w:val="40"/>
      </w:numPr>
    </w:pPr>
    <w:rPr>
      <w:rFonts w:cs="Maiandra GD"/>
      <w:szCs w:val="18"/>
    </w:rPr>
  </w:style>
  <w:style w:customStyle="1" w:styleId="OpsommingstreepjeGemeenteAmsterdam" w:type="numbering">
    <w:name w:val="Opsomming streepje Gemeente Amsterdam"/>
    <w:uiPriority w:val="99"/>
    <w:semiHidden/>
    <w:rsid w:val="007C5B8A"/>
    <w:pPr>
      <w:numPr>
        <w:numId w:val="39"/>
      </w:numPr>
    </w:pPr>
  </w:style>
  <w:style w:customStyle="1" w:styleId="3H2Kopblauw" w:type="paragraph">
    <w:name w:val="3 H2 Kop blauw"/>
    <w:next w:val="Standaard"/>
    <w:link w:val="3H2KopblauwChar"/>
    <w:autoRedefine/>
    <w:qFormat/>
    <w:rsid w:val="00C17237"/>
    <w:pPr>
      <w:spacing w:after="1120" w:before="420" w:line="560" w:lineRule="atLeast"/>
      <w:outlineLvl w:val="1"/>
    </w:pPr>
    <w:rPr>
      <w:b/>
      <w:color w:val="004699"/>
      <w:sz w:val="42"/>
      <w:szCs w:val="72"/>
      <w14:numForm w14:val="lining"/>
      <w14:numSpacing w14:val="tabular"/>
    </w:rPr>
  </w:style>
  <w:style w:customStyle="1" w:styleId="3H2KopblauwChar" w:type="character">
    <w:name w:val="3 H2 Kop blauw Char"/>
    <w:basedOn w:val="Standaardalinea-lettertype"/>
    <w:link w:val="3H2Kopblauw"/>
    <w:rsid w:val="00C17237"/>
    <w:rPr>
      <w:b/>
      <w:color w:val="004699"/>
      <w:sz w:val="42"/>
      <w:szCs w:val="72"/>
      <w14:numForm w14:val="lining"/>
      <w14:numSpacing w14:val="tabular"/>
    </w:rPr>
  </w:style>
  <w:style w:customStyle="1" w:styleId="9Literatuurlijst" w:type="paragraph">
    <w:name w:val="9 Literatuurlijst"/>
    <w:basedOn w:val="Standaard"/>
    <w:link w:val="9LiteratuurlijstChar"/>
    <w:autoRedefine/>
    <w:qFormat/>
    <w:rsid w:val="00C17237"/>
    <w:pPr>
      <w:ind w:hanging="709" w:left="709"/>
    </w:pPr>
    <w:rPr>
      <w:color w:themeColor="text1" w:val="000000"/>
      <w:lang w:val="en-GB"/>
      <w14:numForm w14:val="lining"/>
      <w14:numSpacing w14:val="tabular"/>
    </w:rPr>
  </w:style>
  <w:style w:customStyle="1" w:styleId="9LiteratuurlijstChar" w:type="character">
    <w:name w:val="9 Literatuurlijst Char"/>
    <w:basedOn w:val="Standaardalinea-lettertype"/>
    <w:link w:val="9Literatuurlijst"/>
    <w:rsid w:val="00C17237"/>
    <w:rPr>
      <w:rFonts w:ascii="Amsterdam Sans" w:hAnsi="Amsterdam Sans"/>
      <w:color w:themeColor="text1" w:val="000000"/>
      <w:lang w:val="en-GB"/>
      <w14:numForm w14:val="lining"/>
      <w14:numSpacing w14:val="tabular"/>
    </w:rPr>
  </w:style>
  <w:style w:customStyle="1" w:styleId="3H2Kopzwart" w:type="paragraph">
    <w:name w:val="3 H2 Kop zwart"/>
    <w:qFormat/>
  </w:style>
  <w:style w:customStyle="1" w:styleId="Standaard1" w:type="paragraph">
    <w:name w:val="Standaard1"/>
    <w:qFormat/>
  </w:style>
  <w:style w:customStyle="1" w:styleId="SourceCode" w:type="paragraph">
    <w:name w:val="Source Code"/>
    <w:pPr>
      <w:shd w:color="auto" w:fill="F1F3F5" w:val="clear"/>
      <w:wordWrap w:val="0"/>
    </w:p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Pr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Pr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Pr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Pr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Pr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rPr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rPr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  <w:style w:customStyle="1" w:styleId="Standaard2" w:type="paragraph">
    <w:name w:val="Standaard2"/>
    <w:qFormat/>
  </w:style>
  <w:style w:customStyle="1" w:styleId="Titelquarto" w:type="paragraph">
    <w:name w:val="Titelquarto"/>
    <w:basedOn w:val="Kop10"/>
    <w:link w:val="TitelquartoChar"/>
    <w:qFormat/>
    <w:rsid w:val="00A25450"/>
  </w:style>
  <w:style w:customStyle="1" w:styleId="Kop1Char" w:type="character">
    <w:name w:val="Kop 1 Char"/>
    <w:aliases w:val="1 H1 Rapporttitel Char"/>
    <w:basedOn w:val="Standaardalinea-lettertype"/>
    <w:link w:val="Kop10"/>
    <w:rsid w:val="00A25450"/>
    <w:rPr>
      <w:rFonts w:ascii="Amsterdam Sans" w:cs="Arial" w:hAnsi="Amsterdam Sans"/>
      <w:b/>
      <w:sz w:val="44"/>
      <w:szCs w:val="44"/>
    </w:rPr>
  </w:style>
  <w:style w:customStyle="1" w:styleId="TitelquartoChar" w:type="character">
    <w:name w:val="Titelquarto Char"/>
    <w:basedOn w:val="Kop1Char"/>
    <w:link w:val="Titelquarto"/>
    <w:rsid w:val="00A25450"/>
    <w:rPr>
      <w:rFonts w:ascii="Amsterdam Sans" w:cs="Arial" w:hAnsi="Amsterdam Sans"/>
      <w:b/>
      <w:sz w:val="44"/>
      <w:szCs w:val="44"/>
    </w:rPr>
  </w:style>
  <w:style w:type="paragraph" w:customStyle="1" w:styleId="Standaard">
    <w:name w:val="Standaard"/>
    <w:basedOn w:val="BodyTex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5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3.xml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20" Type="http://schemas.openxmlformats.org/officeDocument/2006/relationships/image" Target="media/rId20.svg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header" Target="header3.xml"/><Relationship Id="rId24" Type="http://schemas.openxmlformats.org/officeDocument/2006/relationships/customXml" Target="../customXml/item1.xml"/><Relationship Id="rId5" Type="http://schemas.openxmlformats.org/officeDocument/2006/relationships/fontTable" Target="fontTable.xml"/><Relationship Id="rId23" Type="http://schemas.openxmlformats.org/officeDocument/2006/relationships/image" Target="media/rId23.sv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2.xml"/><Relationship Id="rId27" Type="http://schemas.openxmlformats.org/officeDocument/2006/relationships/customXml" Target="../customXml/item4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Kantoorthema">
  <a:themeElements>
    <a:clrScheme name="OIS blauw en grijs">
      <a:dk1>
        <a:sysClr val="windowText" lastClr="000000"/>
      </a:dk1>
      <a:lt1>
        <a:sysClr val="window" lastClr="FFFFFF"/>
      </a:lt1>
      <a:dk2>
        <a:srgbClr val="004699"/>
      </a:dk2>
      <a:lt2>
        <a:srgbClr val="00A0E6"/>
      </a:lt2>
      <a:accent1>
        <a:srgbClr val="71BDEE"/>
      </a:accent1>
      <a:accent2>
        <a:srgbClr val="B1D9F5"/>
      </a:accent2>
      <a:accent3>
        <a:srgbClr val="E5F2FC"/>
      </a:accent3>
      <a:accent4>
        <a:srgbClr val="787878"/>
      </a:accent4>
      <a:accent5>
        <a:srgbClr val="BEBEBE"/>
      </a:accent5>
      <a:accent6>
        <a:srgbClr val="E8E8E8"/>
      </a:accent6>
      <a:hlink>
        <a:srgbClr val="787878"/>
      </a:hlink>
      <a:folHlink>
        <a:srgbClr val="787878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CC09184AF25148B5CD0B95896DFFC2" ma:contentTypeVersion="19" ma:contentTypeDescription="Een nieuw document maken." ma:contentTypeScope="" ma:versionID="d6ba4fac9e118f0efdd08142dfceca38">
  <xsd:schema xmlns:xsd="http://www.w3.org/2001/XMLSchema" xmlns:xs="http://www.w3.org/2001/XMLSchema" xmlns:p="http://schemas.microsoft.com/office/2006/metadata/properties" xmlns:ns2="0dad2b92-1f54-452b-975a-c65a54c6b77b" xmlns:ns3="f4c2603e-519f-4665-82e2-ce6dece39bd2" xmlns:ns4="451ceeed-c77b-4a37-aea6-85893f5a9fb4" targetNamespace="http://schemas.microsoft.com/office/2006/metadata/properties" ma:root="true" ma:fieldsID="5226ad71fb05e7ff585991bfc0b0d470" ns2:_="" ns3:_="" ns4:_="">
    <xsd:import namespace="0dad2b92-1f54-452b-975a-c65a54c6b77b"/>
    <xsd:import namespace="f4c2603e-519f-4665-82e2-ce6dece39bd2"/>
    <xsd:import namespace="451ceeed-c77b-4a37-aea6-85893f5a9f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_dlc_DocId" minOccurs="0"/>
                <xsd:element ref="ns3:_dlc_DocIdUrl" minOccurs="0"/>
                <xsd:element ref="ns3:_dlc_DocIdPersistId" minOccurs="0"/>
                <xsd:element ref="ns2:MediaLengthInSeconds" minOccurs="0"/>
                <xsd:element ref="ns2:MediaServiceLocation" minOccurs="0"/>
                <xsd:element ref="ns2:alia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d2b92-1f54-452b-975a-c65a54c6b7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3676cea4-3086-4dea-a929-70cf350c88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alias" ma:index="26" nillable="true" ma:displayName="alias" ma:format="Dropdown" ma:internalName="alia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c2603e-519f-4665-82e2-ce6dece39b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1" nillable="true" ma:displayName="Waarde van de document-id" ma:description="De waarde van de document-id die aan dit item is toegewezen." ma:indexed="true" ma:internalName="_dlc_DocId" ma:readOnly="true">
      <xsd:simpleType>
        <xsd:restriction base="dms:Text"/>
      </xsd:simpleType>
    </xsd:element>
    <xsd:element name="_dlc_DocIdUrl" ma:index="22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Id blijven behouden" ma:description="Id behouden tijdens toevoegen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ceeed-c77b-4a37-aea6-85893f5a9fb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d17f8ac-a2bb-4132-ad1b-226abaa563f5}" ma:internalName="TaxCatchAll" ma:showField="CatchAllData" ma:web="f4c2603e-519f-4665-82e2-ce6dece39b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4c2603e-519f-4665-82e2-ce6dece39bd2">U2C65YR22MK2-1659662025-127348</_dlc_DocId>
    <_dlc_DocIdUrl xmlns="f4c2603e-519f-4665-82e2-ce6dece39bd2">
      <Url>https://hoofdstad.sharepoint.com/sites/SW-DII-DATA-DAFDOES/_layouts/15/DocIdRedir.aspx?ID=U2C65YR22MK2-1659662025-127348</Url>
      <Description>U2C65YR22MK2-1659662025-127348</Description>
    </_dlc_DocIdUrl>
    <alias xmlns="0dad2b92-1f54-452b-975a-c65a54c6b77b" xsi:nil="true"/>
    <lcf76f155ced4ddcb4097134ff3c332f xmlns="0dad2b92-1f54-452b-975a-c65a54c6b77b">
      <Terms xmlns="http://schemas.microsoft.com/office/infopath/2007/PartnerControls"/>
    </lcf76f155ced4ddcb4097134ff3c332f>
    <TaxCatchAll xmlns="451ceeed-c77b-4a37-aea6-85893f5a9fb4" xsi:nil="true"/>
  </documentManagement>
</p:properties>
</file>

<file path=customXml/itemProps1.xml><?xml version="1.0" encoding="utf-8"?>
<ds:datastoreItem xmlns:ds="http://schemas.openxmlformats.org/officeDocument/2006/customXml" ds:itemID="{A05B2730-4038-4F26-A5FF-343B4D955FFF}"/>
</file>

<file path=customXml/itemProps2.xml><?xml version="1.0" encoding="utf-8"?>
<ds:datastoreItem xmlns:ds="http://schemas.openxmlformats.org/officeDocument/2006/customXml" ds:itemID="{35FC058F-2A84-4FF6-BC6B-3D30390F6712}"/>
</file>

<file path=customXml/itemProps3.xml><?xml version="1.0" encoding="utf-8"?>
<ds:datastoreItem xmlns:ds="http://schemas.openxmlformats.org/officeDocument/2006/customXml" ds:itemID="{3726C000-B811-49A8-9B8C-82120F94B0F7}"/>
</file>

<file path=customXml/itemProps4.xml><?xml version="1.0" encoding="utf-8"?>
<ds:datastoreItem xmlns:ds="http://schemas.openxmlformats.org/officeDocument/2006/customXml" ds:itemID="{F264CD1D-D516-46BA-BF72-89BEE99E27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Gemeente Amsterdam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2025-11-11T11:28:47Z</dcterms:created>
  <dcterms:modified xsi:type="dcterms:W3CDTF">2025-11-11T11:28:47Z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TaxKeyword">
    <vt:lpwstr/>
  </property>
  <property fmtid="{D5CDD505-2E9C-101B-9397-08002B2CF9AE}" pid="10" name="ContentTypeId">
    <vt:lpwstr>0x010100B3CC09184AF25148B5CD0B95896DFFC2</vt:lpwstr>
  </property>
  <property fmtid="{D5CDD505-2E9C-101B-9397-08002B2CF9AE}" pid="11" name="TaxKeywordTaxHTField">
    <vt:lpwstr/>
  </property>
  <property fmtid="{D5CDD505-2E9C-101B-9397-08002B2CF9AE}" pid="12" name="_dlc_DocIdItemGuid">
    <vt:lpwstr>afd60e4b-f1f6-432f-b65c-0928426842ef</vt:lpwstr>
  </property>
</Properties>
</file>