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25037" w14:textId="6444B707" w:rsidR="005B786E" w:rsidRPr="00F65D3D" w:rsidRDefault="00F65D3D" w:rsidP="009D7E81">
      <w:pPr>
        <w:pStyle w:val="quartokop1"/>
        <w:sectPr w:rsidR="005B786E" w:rsidRPr="00F65D3D" w:rsidSect="001C0C0C">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440" w:right="1588" w:bottom="567" w:left="1588" w:header="709" w:footer="397" w:gutter="0"/>
          <w:cols w:space="708"/>
          <w:titlePg/>
          <w:docGrid w:linePitch="360"/>
        </w:sectPr>
      </w:pPr>
      <w:r w:rsidRPr="00582AED">
        <w:rPr>
          <w:noProof/>
        </w:rPr>
        <mc:AlternateContent>
          <mc:Choice Requires="wps">
            <w:drawing>
              <wp:anchor distT="0" distB="0" distL="114300" distR="114300" simplePos="0" relativeHeight="251657727" behindDoc="1" locked="0" layoutInCell="1" allowOverlap="1" wp14:anchorId="58208CAA" wp14:editId="73C13789">
                <wp:simplePos x="0" y="0"/>
                <wp:positionH relativeFrom="page">
                  <wp:align>left</wp:align>
                </wp:positionH>
                <wp:positionV relativeFrom="paragraph">
                  <wp:posOffset>857762</wp:posOffset>
                </wp:positionV>
                <wp:extent cx="8776970" cy="1866900"/>
                <wp:effectExtent l="0" t="0" r="5080" b="0"/>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776970" cy="1866900"/>
                        </a:xfrm>
                        <a:prstGeom prst="rect">
                          <a:avLst/>
                        </a:prstGeom>
                        <a:solidFill>
                          <a:srgbClr val="0046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74DE5A" w14:textId="77777777" w:rsidR="00FE4144" w:rsidRDefault="00FE4144" w:rsidP="00225AB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08CAA" id="Rectangle 12" o:spid="_x0000_s1026" alt="&quot;&quot;" style="position:absolute;margin-left:0;margin-top:67.55pt;width:691.1pt;height:147pt;z-index:-25165875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" fillcolor="#004699" stroked="f" strokeweight="2pt">
                <v:textbox inset="0,0,0,0">
                  <w:txbxContent>
                    <w:p w14:paraId="6374DE5A" w14:textId="77777777" w:rsidR="00FE4144" w:rsidRDefault="00FE4144" w:rsidP="00225AB6"/>
                  </w:txbxContent>
                </v:textbox>
                <w10:wrap anchorx="page"/>
              </v:rect>
            </w:pict>
          </mc:Fallback>
        </mc:AlternateContent>
      </w:r>
      <w:r w:rsidR="00582AED" w:rsidRPr="00F65D3D">
        <w:rPr>
          <w:noProof/>
        </w:rPr>
        <w:drawing>
          <wp:anchor distT="0" distB="0" distL="114300" distR="114300" simplePos="0" relativeHeight="251664384" behindDoc="0" locked="0" layoutInCell="1" allowOverlap="1" wp14:anchorId="567C848B" wp14:editId="01F5B96B">
            <wp:simplePos x="0" y="0"/>
            <wp:positionH relativeFrom="page">
              <wp:posOffset>0</wp:posOffset>
            </wp:positionH>
            <wp:positionV relativeFrom="page">
              <wp:posOffset>0</wp:posOffset>
            </wp:positionV>
            <wp:extent cx="3059430" cy="2159635"/>
            <wp:effectExtent l="0" t="0" r="7620" b="0"/>
            <wp:wrapNone/>
            <wp:docPr id="23775324" name="Graphic 1" descr="Logo Gemeente Amster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324" name="Graphic 1" descr="Logo Gemeente Amsterdam"/>
                    <pic:cNvPicPr/>
                  </pic:nvPicPr>
                  <pic:blipFill rotWithShape="1">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rcRect l="-53" r="59495" b="79767"/>
                    <a:stretch/>
                  </pic:blipFill>
                  <pic:spPr bwMode="auto">
                    <a:xfrm>
                      <a:off x="0" y="0"/>
                      <a:ext cx="3059430" cy="2159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2819" w:rsidRPr="00F65D3D">
        <w:t>korte rapporta</w:t>
      </w:r>
      <w:r w:rsidR="00CE3B34" w:rsidRPr="00F65D3D">
        <w:t>g</w:t>
      </w:r>
      <w:r w:rsidR="00582AED" w:rsidRPr="00F65D3D">
        <w:t>e</w:t>
      </w:r>
      <w:r w:rsidR="00BF4BAA">
        <w:t xml:space="preserve"> versie 2025-</w:t>
      </w:r>
      <w:r w:rsidR="004B149C">
        <w:t>1</w:t>
      </w:r>
      <w:r w:rsidR="00BF4BAA">
        <w:t>1</w:t>
      </w:r>
      <w:r w:rsidR="00582AED" w:rsidRPr="00F65D3D">
        <w:t xml:space="preserve"> </w:t>
      </w:r>
    </w:p>
    <w:p w14:paraId="763BF41E" w14:textId="77777777" w:rsidR="005B786E" w:rsidRPr="00670B07" w:rsidRDefault="005B786E" w:rsidP="00670B07"/>
    <w:p w14:paraId="75110E31" w14:textId="77777777" w:rsidR="00961241" w:rsidRPr="00CB6C4F" w:rsidRDefault="00225AB6" w:rsidP="00CB6C4F">
      <w:pPr>
        <w:pStyle w:val="2Datum"/>
      </w:pPr>
      <w:r w:rsidRPr="00CB6C4F">
        <w:t>januari</w:t>
      </w:r>
      <w:r w:rsidR="00961241" w:rsidRPr="00CB6C4F">
        <w:t xml:space="preserve"> 20</w:t>
      </w:r>
      <w:r w:rsidR="00404B76" w:rsidRPr="00CB6C4F">
        <w:t>2</w:t>
      </w:r>
      <w:r w:rsidR="007F0F8D" w:rsidRPr="00CB6C4F">
        <w:t>4</w:t>
      </w:r>
    </w:p>
    <w:p w14:paraId="2A5A7233" w14:textId="77777777" w:rsidR="009A110B" w:rsidRPr="00CB6C4F" w:rsidRDefault="009A110B" w:rsidP="00CB6C4F">
      <w:pPr>
        <w:pStyle w:val="2Datum"/>
        <w:sectPr w:rsidR="009A110B" w:rsidRPr="00CB6C4F" w:rsidSect="001C0C0C">
          <w:type w:val="continuous"/>
          <w:pgSz w:w="11906" w:h="16838"/>
          <w:pgMar w:top="1440" w:right="1588" w:bottom="567" w:left="1588" w:header="709" w:footer="709" w:gutter="0"/>
          <w:cols w:space="708"/>
          <w:docGrid w:linePitch="360"/>
        </w:sectPr>
      </w:pPr>
    </w:p>
    <w:p w14:paraId="6ADBE6DE" w14:textId="77777777" w:rsidR="00DE284F" w:rsidRPr="006E344F" w:rsidRDefault="00225AB6" w:rsidP="00CB6C4F">
      <w:pPr>
        <w:pStyle w:val="3Introtekst"/>
      </w:pPr>
      <w:r w:rsidRPr="00670B07">
        <w:t xml:space="preserve">Een kort rapport heeft een korte inleiding die alle onderwerpen even aanhaalt maar natuurlijk niet bijzonder langdradig is. Waarschijnlijk ben je tot de conclusie gekomen dat je korte </w:t>
      </w:r>
      <w:r w:rsidRPr="00CB6C4F">
        <w:t>rapportage</w:t>
      </w:r>
      <w:r w:rsidRPr="00670B07">
        <w:t xml:space="preserve"> gaat schrijven door het doorloopschema in het template voor het rapport door te lopen. Even ter check nog deze vraag: Ga je een rapport schrijven dat uiteindelijk langer dan 3 en korter dan 10 pagina’s zal zijn? Is het antwoord ja? Dan heb ik niks gezegd, </w:t>
      </w:r>
      <w:proofErr w:type="spellStart"/>
      <w:r w:rsidRPr="00670B07">
        <w:t>euh</w:t>
      </w:r>
      <w:proofErr w:type="spellEnd"/>
      <w:r w:rsidRPr="00670B07">
        <w:t>… geschreven.</w:t>
      </w:r>
    </w:p>
    <w:p w14:paraId="1134B269" w14:textId="77777777" w:rsidR="006848D8" w:rsidRDefault="006848D8" w:rsidP="009A110B"/>
    <w:p w14:paraId="2DAD1F04" w14:textId="77777777" w:rsidR="0086684D" w:rsidRDefault="0086684D" w:rsidP="002C7959"/>
    <w:p w14:paraId="658BB11F" w14:textId="77777777" w:rsidR="007B393B" w:rsidRDefault="007B393B" w:rsidP="002C7959"/>
    <w:p w14:paraId="3B16D5D8" w14:textId="77777777" w:rsidR="000A2E10" w:rsidRPr="00C83AF3" w:rsidRDefault="00596140" w:rsidP="002C7959">
      <w:r>
        <w:t xml:space="preserve">Dit blauwe blok hierboven zul je zelf op je juiste plek moeten zetten. Automatiseren lukt helaas niet. Leve de vooruitgang! </w:t>
      </w:r>
      <w:r w:rsidR="0068631C">
        <w:t xml:space="preserve">Je kunt het blauwe vlak aanklikken en dan de witte stip naar beneden trekken op het moment dat je cursor in een dubbelpijl verandert. </w:t>
      </w:r>
    </w:p>
    <w:p w14:paraId="7616824D" w14:textId="77777777" w:rsidR="00844775" w:rsidRPr="00C83AF3" w:rsidRDefault="00844775" w:rsidP="002C7959"/>
    <w:p w14:paraId="5891C513" w14:textId="77777777" w:rsidR="005B57CF" w:rsidRDefault="00B464F8" w:rsidP="002C7959">
      <w:r w:rsidRPr="002C7959">
        <w:t xml:space="preserve">Voor een </w:t>
      </w:r>
      <w:r w:rsidR="0068631C" w:rsidRPr="002C7959">
        <w:t>mooiere</w:t>
      </w:r>
      <w:r w:rsidRPr="002C7959">
        <w:t xml:space="preserve"> </w:t>
      </w:r>
      <w:r w:rsidR="0068631C" w:rsidRPr="002C7959">
        <w:t>bladspiegel</w:t>
      </w:r>
      <w:r w:rsidRPr="002C7959">
        <w:t xml:space="preserve"> </w:t>
      </w:r>
      <w:r w:rsidR="00596140" w:rsidRPr="002C7959">
        <w:t>kan je ook af en toe een plaatje in je rapportage opnemen. Op de eerste pagina geeft het meteen wat sfeer en een referentiekader aan de lezer. Dan herkent deze het onderwerp en kan de verschillende korte rapporten wat beter uit elkaar houden; “Oh, een foto met wandelaars, die heb ik nog niet gelezen!”</w:t>
      </w:r>
    </w:p>
    <w:p w14:paraId="6B42428A" w14:textId="77777777" w:rsidR="00F8760A" w:rsidRDefault="00F8760A" w:rsidP="002C7959"/>
    <w:p w14:paraId="67FFA3C3" w14:textId="77777777" w:rsidR="007B393B" w:rsidRDefault="00F8760A" w:rsidP="002C7959">
      <w:r>
        <w:t xml:space="preserve">Kies in de fotobank bij aangepast formaat 32x9 en bij vul bij grootte in 1200 bij anders (pixels). Sla de foto op. Vervang vervolgens de onderstaande foto via het contextmenu &gt; </w:t>
      </w:r>
      <w:r w:rsidR="00A205C5">
        <w:t>‘Afbeelding wijzigen’. Vergeet niet om de alt-tekst aan te passen.</w:t>
      </w:r>
    </w:p>
    <w:p w14:paraId="553A64F4" w14:textId="77777777" w:rsidR="00166EA6" w:rsidRDefault="00166EA6" w:rsidP="002C7959"/>
    <w:p w14:paraId="3C3FBACF" w14:textId="77777777" w:rsidR="00166EA6" w:rsidRDefault="00B66D1A" w:rsidP="002C7959">
      <w:r>
        <w:t xml:space="preserve">De foto krijgt de stijl Foto </w:t>
      </w:r>
      <w:proofErr w:type="spellStart"/>
      <w:r>
        <w:t>inline</w:t>
      </w:r>
      <w:proofErr w:type="spellEnd"/>
      <w:r>
        <w:t xml:space="preserve"> links, dan zit deze als hij </w:t>
      </w:r>
      <w:proofErr w:type="spellStart"/>
      <w:r>
        <w:t>inline</w:t>
      </w:r>
      <w:proofErr w:type="spellEnd"/>
      <w:r>
        <w:t xml:space="preserve"> staat strak tegen de linker </w:t>
      </w:r>
      <w:r w:rsidR="005817C2">
        <w:t xml:space="preserve">rand van de pagina. Vervolgens schaal je de foto tot de rechter rand en </w:t>
      </w:r>
      <w:proofErr w:type="spellStart"/>
      <w:r w:rsidR="005817C2">
        <w:t>crop</w:t>
      </w:r>
      <w:proofErr w:type="spellEnd"/>
      <w:r w:rsidR="005817C2">
        <w:t xml:space="preserve"> je een eventueel overschot aan foto weg.</w:t>
      </w:r>
    </w:p>
    <w:p w14:paraId="73EE6CB1" w14:textId="77777777" w:rsidR="00166EA6" w:rsidRPr="002C7959" w:rsidRDefault="00166EA6" w:rsidP="002C7959"/>
    <w:p w14:paraId="1CCCA5CF" w14:textId="77777777" w:rsidR="00166EA6" w:rsidRDefault="00166EA6" w:rsidP="00166EA6">
      <w:pPr>
        <w:pStyle w:val="Fotoinlinelinks"/>
      </w:pPr>
      <w:r>
        <w:rPr>
          <w:noProof/>
        </w:rPr>
        <w:drawing>
          <wp:inline distT="0" distB="0" distL="0" distR="0" wp14:anchorId="4AD6E715" wp14:editId="316BE6BA">
            <wp:extent cx="7592785" cy="2171700"/>
            <wp:effectExtent l="0" t="0" r="8255" b="0"/>
            <wp:docPr id="1550378025" name="Picture 1550378025" descr="Drommen mensen steken de Weteringschans over op zoek naar ver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rommen mensen steken de Weteringschans over op zoek naar vertier."/>
                    <pic:cNvPicPr/>
                  </pic:nvPicPr>
                  <pic:blipFill rotWithShape="1">
                    <a:blip r:embed="rId20">
                      <a:extLst>
                        <a:ext uri="{28A0092B-C50C-407E-A947-70E740481C1C}">
                          <a14:useLocalDpi xmlns:a14="http://schemas.microsoft.com/office/drawing/2010/main" val="0"/>
                        </a:ext>
                      </a:extLst>
                    </a:blip>
                    <a:srcRect l="1204" t="-45" r="1204" b="716"/>
                    <a:stretch/>
                  </pic:blipFill>
                  <pic:spPr bwMode="auto">
                    <a:xfrm>
                      <a:off x="0" y="0"/>
                      <a:ext cx="7603870" cy="2174871"/>
                    </a:xfrm>
                    <a:prstGeom prst="rect">
                      <a:avLst/>
                    </a:prstGeom>
                    <a:ln>
                      <a:noFill/>
                    </a:ln>
                    <a:extLst>
                      <a:ext uri="{53640926-AAD7-44D8-BBD7-CCE9431645EC}">
                        <a14:shadowObscured xmlns:a14="http://schemas.microsoft.com/office/drawing/2010/main"/>
                      </a:ext>
                    </a:extLst>
                  </pic:spPr>
                </pic:pic>
              </a:graphicData>
            </a:graphic>
          </wp:inline>
        </w:drawing>
      </w:r>
    </w:p>
    <w:p w14:paraId="7201B210" w14:textId="77777777" w:rsidR="005B57CF" w:rsidRPr="005B57CF" w:rsidRDefault="00F8760A" w:rsidP="00166EA6">
      <w:pPr>
        <w:pStyle w:val="7Bron"/>
      </w:pPr>
      <w:r>
        <w:t>foto: Edwin van Eis.</w:t>
      </w:r>
    </w:p>
    <w:p w14:paraId="46191509" w14:textId="77777777" w:rsidR="000A2E10" w:rsidRPr="00B12217" w:rsidRDefault="001663ED" w:rsidP="009777C8">
      <w:pPr>
        <w:pStyle w:val="quartokop2"/>
        <w:rPr>
          <w:szCs w:val="16"/>
        </w:rPr>
      </w:pPr>
      <w:r>
        <w:lastRenderedPageBreak/>
        <w:t>Hoe maak je je korte rapportage eigenlijk toegankelijk</w:t>
      </w:r>
      <w:r w:rsidR="000A2E10" w:rsidRPr="00B12217">
        <w:t>?</w:t>
      </w:r>
    </w:p>
    <w:p w14:paraId="4B48D29C" w14:textId="77777777" w:rsidR="002704BD" w:rsidRDefault="005B57CF" w:rsidP="00A667C2">
      <w:r>
        <w:t>De instructie hiervoor staat in het rapport</w:t>
      </w:r>
      <w:r w:rsidR="005B4679">
        <w:t>-</w:t>
      </w:r>
      <w:r>
        <w:t>template.</w:t>
      </w:r>
    </w:p>
    <w:p w14:paraId="43C48A6E" w14:textId="77777777" w:rsidR="00DE284F" w:rsidRDefault="00B66D1A" w:rsidP="00DE284F">
      <w:r>
        <w:br/>
      </w:r>
      <w:r w:rsidR="00DE284F">
        <w:t>Tekst , letters enzovoorts. Tekst , letters enzovoorts.</w:t>
      </w:r>
      <w:r w:rsidR="00DE284F" w:rsidRPr="00DE284F">
        <w:t xml:space="preserve"> </w:t>
      </w:r>
      <w:r w:rsidR="00DE284F">
        <w:t>Tekst , letters enzovoorts. Tekst , letters enzovoorts.</w:t>
      </w:r>
      <w:r w:rsidR="00DE284F" w:rsidRPr="00DE284F">
        <w:t xml:space="preserve"> </w:t>
      </w:r>
      <w:r w:rsidR="00DE284F">
        <w:t>Tekst , letters enzovoorts. Tekst , letters enzovoorts.</w:t>
      </w:r>
      <w:r w:rsidR="00DE284F" w:rsidRPr="00DE284F">
        <w:t xml:space="preserve"> </w:t>
      </w:r>
      <w:r w:rsidR="00DE284F">
        <w:t>Tekst , letters enzovoorts. Tekst , letters enzovoorts.</w:t>
      </w:r>
      <w:r w:rsidR="00DE284F" w:rsidRPr="00DE284F">
        <w:t xml:space="preserve"> </w:t>
      </w:r>
      <w:r w:rsidR="00DE284F">
        <w:t>Tekst , letters enzovoorts. Tekst , letters enzovoorts.</w:t>
      </w:r>
      <w:r w:rsidR="00DE284F" w:rsidRPr="00DE284F">
        <w:t xml:space="preserve"> </w:t>
      </w:r>
      <w:r w:rsidR="00DE284F">
        <w:t>Tekst , letters enzovoorts. Tekst , letters enzovoorts.</w:t>
      </w:r>
      <w:r w:rsidR="00DE284F" w:rsidRPr="00DE284F">
        <w:t xml:space="preserve"> </w:t>
      </w:r>
      <w:r w:rsidR="00DE284F">
        <w:t>Tekst , letters enzovoorts. Tekst , letters enzovoorts.</w:t>
      </w:r>
      <w:r w:rsidR="00DE284F" w:rsidRPr="00DE284F">
        <w:t xml:space="preserve"> </w:t>
      </w:r>
      <w:r w:rsidR="00DE284F">
        <w:t>Tekst , letters enzovoorts. Tekst , letters enzovoorts.</w:t>
      </w:r>
      <w:r w:rsidR="00DE284F" w:rsidRPr="00DE284F">
        <w:t xml:space="preserve"> </w:t>
      </w:r>
      <w:r w:rsidR="00DE284F">
        <w:t>Tekst , letters enzovoorts. Tekst , letters enzovoorts.</w:t>
      </w:r>
      <w:r w:rsidR="00DE284F" w:rsidRPr="00DE284F">
        <w:t xml:space="preserve"> </w:t>
      </w:r>
    </w:p>
    <w:p w14:paraId="65FF7D0B" w14:textId="77777777" w:rsidR="00F65D3D" w:rsidRDefault="00F65D3D" w:rsidP="00DE284F"/>
    <w:p w14:paraId="156CFC18" w14:textId="77777777" w:rsidR="00B66D1A" w:rsidRDefault="00DE284F" w:rsidP="00B66D1A">
      <w:pPr>
        <w:pStyle w:val="Fotoinlinelinks"/>
      </w:pPr>
      <w:r>
        <w:rPr>
          <w:noProof/>
        </w:rPr>
        <w:drawing>
          <wp:inline distT="0" distB="0" distL="0" distR="0" wp14:anchorId="137F2CBD" wp14:editId="10E406DC">
            <wp:extent cx="7532370" cy="1769374"/>
            <wp:effectExtent l="0" t="0" r="0" b="2540"/>
            <wp:docPr id="981606627" name="Picture 981606627" descr="Drommen mensen steken de Weteringschans over op zoek naar ver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rommen mensen steken de Weteringschans over op zoek naar vertier."/>
                    <pic:cNvPicPr/>
                  </pic:nvPicPr>
                  <pic:blipFill rotWithShape="1">
                    <a:blip r:embed="rId20">
                      <a:extLst>
                        <a:ext uri="{28A0092B-C50C-407E-A947-70E740481C1C}">
                          <a14:useLocalDpi xmlns:a14="http://schemas.microsoft.com/office/drawing/2010/main" val="0"/>
                        </a:ext>
                      </a:extLst>
                    </a:blip>
                    <a:srcRect l="1204" t="9185" r="1204" b="9185"/>
                    <a:stretch/>
                  </pic:blipFill>
                  <pic:spPr bwMode="auto">
                    <a:xfrm>
                      <a:off x="0" y="0"/>
                      <a:ext cx="7543678" cy="1772030"/>
                    </a:xfrm>
                    <a:prstGeom prst="rect">
                      <a:avLst/>
                    </a:prstGeom>
                    <a:ln>
                      <a:noFill/>
                    </a:ln>
                    <a:extLst>
                      <a:ext uri="{53640926-AAD7-44D8-BBD7-CCE9431645EC}">
                        <a14:shadowObscured xmlns:a14="http://schemas.microsoft.com/office/drawing/2010/main"/>
                      </a:ext>
                    </a:extLst>
                  </pic:spPr>
                </pic:pic>
              </a:graphicData>
            </a:graphic>
          </wp:inline>
        </w:drawing>
      </w:r>
    </w:p>
    <w:p w14:paraId="110FEA2E" w14:textId="77777777" w:rsidR="00DE284F" w:rsidRDefault="00F65D3D" w:rsidP="00B66D1A">
      <w:pPr>
        <w:pStyle w:val="7Bron"/>
      </w:pPr>
      <w:r>
        <w:t>foto: Edwin van Eis</w:t>
      </w:r>
    </w:p>
    <w:p w14:paraId="2A97A8CD" w14:textId="77777777" w:rsidR="001663ED" w:rsidRDefault="00A205C5" w:rsidP="002A3ED9">
      <w:pPr>
        <w:pStyle w:val="Kop2"/>
      </w:pPr>
      <w:r>
        <w:t>Zo’n blokje?</w:t>
      </w:r>
    </w:p>
    <w:p w14:paraId="17337BE5" w14:textId="77777777" w:rsidR="009B6D05" w:rsidRDefault="001663ED" w:rsidP="009A110B">
      <w:pPr>
        <w:ind w:left="708"/>
      </w:pPr>
      <w:r w:rsidRPr="00166EA6">
        <w:rPr>
          <w:rStyle w:val="tekstinblokje"/>
          <w:noProof/>
        </w:rPr>
        <mc:AlternateContent>
          <mc:Choice Requires="wps">
            <w:drawing>
              <wp:anchor distT="0" distB="0" distL="114300" distR="114300" simplePos="0" relativeHeight="251658240" behindDoc="0" locked="0" layoutInCell="1" allowOverlap="1" wp14:anchorId="16E7E23E" wp14:editId="58DF2077">
                <wp:simplePos x="0" y="0"/>
                <wp:positionH relativeFrom="column">
                  <wp:posOffset>-540385</wp:posOffset>
                </wp:positionH>
                <wp:positionV relativeFrom="paragraph">
                  <wp:posOffset>36195</wp:posOffset>
                </wp:positionV>
                <wp:extent cx="799200" cy="758952"/>
                <wp:effectExtent l="0" t="0" r="1270" b="3175"/>
                <wp:wrapNone/>
                <wp:docPr id="282" name="Afgeronde rechthoek 282" descr="100% Onderzoek en Statistiek">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799200" cy="758952"/>
                        </a:xfrm>
                        <a:prstGeom prst="snip1Rect">
                          <a:avLst/>
                        </a:prstGeom>
                        <a:solidFill>
                          <a:schemeClr val="tx2"/>
                        </a:solidFill>
                        <a:ln w="25400" cap="flat" cmpd="sng" algn="ctr">
                          <a:noFill/>
                          <a:prstDash val="solid"/>
                        </a:ln>
                        <a:effectLst/>
                      </wps:spPr>
                      <wps:txbx>
                        <w:txbxContent>
                          <w:p w14:paraId="61211745" w14:textId="77777777" w:rsidR="001663ED" w:rsidRPr="00225AB6" w:rsidRDefault="00225AB6" w:rsidP="001663ED">
                            <w:pPr>
                              <w:spacing w:after="20"/>
                              <w:ind w:left="57"/>
                              <w:rPr>
                                <w:b/>
                                <w:color w:val="FFFFFF" w:themeColor="background1"/>
                                <w:sz w:val="18"/>
                                <w:szCs w:val="18"/>
                                <w:lang w:val="en-US"/>
                              </w:rPr>
                            </w:pPr>
                            <w:r w:rsidRPr="00225AB6">
                              <w:rPr>
                                <w:b/>
                                <w:color w:val="FFFFFF" w:themeColor="background1"/>
                                <w:sz w:val="18"/>
                                <w:szCs w:val="18"/>
                                <w:lang w:val="en-US"/>
                              </w:rPr>
                              <w:t xml:space="preserve">100% </w:t>
                            </w:r>
                            <w:proofErr w:type="spellStart"/>
                            <w:r w:rsidRPr="00225AB6">
                              <w:rPr>
                                <w:b/>
                                <w:color w:val="FFFFFF" w:themeColor="background1"/>
                                <w:sz w:val="18"/>
                                <w:szCs w:val="18"/>
                                <w:lang w:val="en-US"/>
                              </w:rPr>
                              <w:t>Onderzoek</w:t>
                            </w:r>
                            <w:proofErr w:type="spellEnd"/>
                            <w:r w:rsidRPr="00225AB6">
                              <w:rPr>
                                <w:b/>
                                <w:color w:val="FFFFFF" w:themeColor="background1"/>
                                <w:sz w:val="18"/>
                                <w:szCs w:val="18"/>
                                <w:lang w:val="en-US"/>
                              </w:rPr>
                              <w:t xml:space="preserve"> en </w:t>
                            </w:r>
                            <w:proofErr w:type="spellStart"/>
                            <w:r w:rsidRPr="00225AB6">
                              <w:rPr>
                                <w:b/>
                                <w:color w:val="FFFFFF" w:themeColor="background1"/>
                                <w:sz w:val="18"/>
                                <w:szCs w:val="18"/>
                                <w:lang w:val="en-US"/>
                              </w:rPr>
                              <w:t>Statistiek</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E7E23E" id="Afgeronde rechthoek 282" o:spid="_x0000_s1027" alt="100% Onderzoek en Statistiek" style="position:absolute;left:0;text-align:left;margin-left:-42.55pt;margin-top:2.85pt;width:62.95pt;height:5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99200,7589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" adj="-11796480,,5400" path="m,l672705,,799200,126495r,632457l,758952,,xe" fillcolor="#004699 [3215]" stroked="f" strokeweight="2pt">
                <v:stroke joinstyle="miter"/>
                <v:formulas/>
                <v:path arrowok="t" o:connecttype="custom" o:connectlocs="0,0;672705,0;799200,126495;799200,758952;0,758952;0,0" o:connectangles="0,0,0,0,0,0" textboxrect="0,0,799200,758952"/>
                <v:textbox inset="0,0,0,0">
                  <w:txbxContent>
                    <w:p w14:paraId="61211745" w14:textId="77777777" w:rsidR="001663ED" w:rsidRPr="00225AB6" w:rsidRDefault="00225AB6" w:rsidP="001663ED">
                      <w:pPr>
                        <w:spacing w:after="20"/>
                        <w:ind w:left="57"/>
                        <w:rPr>
                          <w:b/>
                          <w:color w:val="FFFFFF" w:themeColor="background1"/>
                          <w:sz w:val="18"/>
                          <w:szCs w:val="18"/>
                          <w:lang w:val="en-US"/>
                        </w:rPr>
                      </w:pPr>
                      <w:r w:rsidRPr="00225AB6">
                        <w:rPr>
                          <w:b/>
                          <w:color w:val="FFFFFF" w:themeColor="background1"/>
                          <w:sz w:val="18"/>
                          <w:szCs w:val="18"/>
                          <w:lang w:val="en-US"/>
                        </w:rPr>
                        <w:t xml:space="preserve">100% </w:t>
                      </w:r>
                      <w:proofErr w:type="spellStart"/>
                      <w:r w:rsidRPr="00225AB6">
                        <w:rPr>
                          <w:b/>
                          <w:color w:val="FFFFFF" w:themeColor="background1"/>
                          <w:sz w:val="18"/>
                          <w:szCs w:val="18"/>
                          <w:lang w:val="en-US"/>
                        </w:rPr>
                        <w:t>Onderzoek</w:t>
                      </w:r>
                      <w:proofErr w:type="spellEnd"/>
                      <w:r w:rsidRPr="00225AB6">
                        <w:rPr>
                          <w:b/>
                          <w:color w:val="FFFFFF" w:themeColor="background1"/>
                          <w:sz w:val="18"/>
                          <w:szCs w:val="18"/>
                          <w:lang w:val="en-US"/>
                        </w:rPr>
                        <w:t xml:space="preserve"> en </w:t>
                      </w:r>
                      <w:proofErr w:type="spellStart"/>
                      <w:r w:rsidRPr="00225AB6">
                        <w:rPr>
                          <w:b/>
                          <w:color w:val="FFFFFF" w:themeColor="background1"/>
                          <w:sz w:val="18"/>
                          <w:szCs w:val="18"/>
                          <w:lang w:val="en-US"/>
                        </w:rPr>
                        <w:t>Statistiek</w:t>
                      </w:r>
                      <w:proofErr w:type="spellEnd"/>
                    </w:p>
                  </w:txbxContent>
                </v:textbox>
              </v:shape>
            </w:pict>
          </mc:Fallback>
        </mc:AlternateContent>
      </w:r>
      <w:r>
        <w:t>Wil je ook zo’n kek inzetje gebruiken zoals je hier links ziet? Dan moet je niet vergeten daarvan de alt-tekst toe te voegen</w:t>
      </w:r>
      <w:r w:rsidR="00A205C5">
        <w:t xml:space="preserve"> aan het blauwe vlakje</w:t>
      </w:r>
      <w:r>
        <w:t>.</w:t>
      </w:r>
      <w:r w:rsidR="00A205C5" w:rsidRPr="002C7959">
        <w:t xml:space="preserve"> </w:t>
      </w:r>
      <w:r w:rsidR="009A110B">
        <w:t>De tekst die hier staat kan je even naar recht laten inspringen, zodat het dan past.</w:t>
      </w:r>
    </w:p>
    <w:p w14:paraId="2D24B53E" w14:textId="77777777" w:rsidR="006E344F" w:rsidRDefault="006E344F" w:rsidP="009A110B">
      <w:pPr>
        <w:ind w:left="708"/>
      </w:pPr>
    </w:p>
    <w:p w14:paraId="7449D613" w14:textId="77777777" w:rsidR="006E344F" w:rsidRDefault="006E344F" w:rsidP="009A110B">
      <w:pPr>
        <w:ind w:left="708"/>
      </w:pPr>
    </w:p>
    <w:p w14:paraId="4FA68CD7" w14:textId="77777777" w:rsidR="006E344F" w:rsidRDefault="006E344F" w:rsidP="006E344F"/>
    <w:p w14:paraId="4375EA59" w14:textId="77777777" w:rsidR="006E344F" w:rsidRPr="0052200F" w:rsidRDefault="006E344F" w:rsidP="007B5B16">
      <w:pPr>
        <w:pStyle w:val="quartofiguurtitel"/>
      </w:pPr>
      <w:r>
        <w:t>Tabel 1.1</w:t>
      </w:r>
      <w:r w:rsidRPr="0052200F">
        <w:t xml:space="preserve"> Bevolkingsaantallen </w:t>
      </w:r>
      <w:r w:rsidRPr="007B5B16">
        <w:t>naar</w:t>
      </w:r>
      <w:r w:rsidRPr="0052200F">
        <w:t xml:space="preserve"> stadsdeel, 2015-2019</w:t>
      </w:r>
    </w:p>
    <w:tbl>
      <w:tblPr>
        <w:tblStyle w:val="OStabel2024"/>
        <w:tblW w:w="5000" w:type="pct"/>
        <w:tblLook w:val="04E0" w:firstRow="1" w:lastRow="1" w:firstColumn="1" w:lastColumn="0" w:noHBand="0" w:noVBand="1"/>
        <w:tblDescription w:val="Deze tabel laat de bevolkingsaantallen in Amsterdam zien, uitgesplitst naar stadsdeel voor de jaren 2015 tot en met 2019."/>
      </w:tblPr>
      <w:tblGrid>
        <w:gridCol w:w="2286"/>
        <w:gridCol w:w="1288"/>
        <w:gridCol w:w="1289"/>
        <w:gridCol w:w="1289"/>
        <w:gridCol w:w="1289"/>
        <w:gridCol w:w="1289"/>
      </w:tblGrid>
      <w:tr w:rsidR="006E344F" w:rsidRPr="0052200F" w14:paraId="6F19F3F2" w14:textId="77777777" w:rsidTr="006E344F">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1DAC34CC" w14:textId="77777777" w:rsidR="006E344F" w:rsidRPr="007F519F" w:rsidRDefault="006E344F" w:rsidP="00707406"/>
        </w:tc>
        <w:tc>
          <w:tcPr>
            <w:tcW w:w="738" w:type="pct"/>
            <w:noWrap/>
            <w:hideMark/>
          </w:tcPr>
          <w:p w14:paraId="72722F21" w14:textId="77777777" w:rsidR="006E344F" w:rsidRPr="007F519F" w:rsidRDefault="006E344F" w:rsidP="00707406">
            <w:pPr>
              <w:cnfStyle w:val="100000000000" w:firstRow="1" w:lastRow="0" w:firstColumn="0" w:lastColumn="0" w:oddVBand="0" w:evenVBand="0" w:oddHBand="0" w:evenHBand="0" w:firstRowFirstColumn="0" w:firstRowLastColumn="0" w:lastRowFirstColumn="0" w:lastRowLastColumn="0"/>
            </w:pPr>
            <w:r w:rsidRPr="007F519F">
              <w:t>2015</w:t>
            </w:r>
          </w:p>
        </w:tc>
        <w:tc>
          <w:tcPr>
            <w:tcW w:w="738" w:type="pct"/>
            <w:noWrap/>
            <w:hideMark/>
          </w:tcPr>
          <w:p w14:paraId="2186E799" w14:textId="77777777" w:rsidR="006E344F" w:rsidRPr="007F519F" w:rsidRDefault="006E344F" w:rsidP="00707406">
            <w:pPr>
              <w:cnfStyle w:val="100000000000" w:firstRow="1" w:lastRow="0" w:firstColumn="0" w:lastColumn="0" w:oddVBand="0" w:evenVBand="0" w:oddHBand="0" w:evenHBand="0" w:firstRowFirstColumn="0" w:firstRowLastColumn="0" w:lastRowFirstColumn="0" w:lastRowLastColumn="0"/>
            </w:pPr>
            <w:r w:rsidRPr="007F519F">
              <w:t>2016</w:t>
            </w:r>
          </w:p>
        </w:tc>
        <w:tc>
          <w:tcPr>
            <w:tcW w:w="738" w:type="pct"/>
            <w:noWrap/>
            <w:hideMark/>
          </w:tcPr>
          <w:p w14:paraId="4F6F8D8E" w14:textId="77777777" w:rsidR="006E344F" w:rsidRPr="007F519F" w:rsidRDefault="006E344F" w:rsidP="00707406">
            <w:pPr>
              <w:cnfStyle w:val="100000000000" w:firstRow="1" w:lastRow="0" w:firstColumn="0" w:lastColumn="0" w:oddVBand="0" w:evenVBand="0" w:oddHBand="0" w:evenHBand="0" w:firstRowFirstColumn="0" w:firstRowLastColumn="0" w:lastRowFirstColumn="0" w:lastRowLastColumn="0"/>
            </w:pPr>
            <w:r w:rsidRPr="007F519F">
              <w:t>2017</w:t>
            </w:r>
          </w:p>
        </w:tc>
        <w:tc>
          <w:tcPr>
            <w:tcW w:w="738" w:type="pct"/>
            <w:noWrap/>
            <w:hideMark/>
          </w:tcPr>
          <w:p w14:paraId="05966A8A" w14:textId="77777777" w:rsidR="006E344F" w:rsidRPr="007F519F" w:rsidRDefault="006E344F" w:rsidP="00707406">
            <w:pPr>
              <w:cnfStyle w:val="100000000000" w:firstRow="1" w:lastRow="0" w:firstColumn="0" w:lastColumn="0" w:oddVBand="0" w:evenVBand="0" w:oddHBand="0" w:evenHBand="0" w:firstRowFirstColumn="0" w:firstRowLastColumn="0" w:lastRowFirstColumn="0" w:lastRowLastColumn="0"/>
            </w:pPr>
            <w:r w:rsidRPr="007F519F">
              <w:t>2018</w:t>
            </w:r>
          </w:p>
        </w:tc>
        <w:tc>
          <w:tcPr>
            <w:tcW w:w="738" w:type="pct"/>
            <w:noWrap/>
            <w:hideMark/>
          </w:tcPr>
          <w:p w14:paraId="7681DD76" w14:textId="77777777" w:rsidR="006E344F" w:rsidRPr="007F519F" w:rsidRDefault="006E344F" w:rsidP="00707406">
            <w:pPr>
              <w:cnfStyle w:val="100000000000" w:firstRow="1" w:lastRow="0" w:firstColumn="0" w:lastColumn="0" w:oddVBand="0" w:evenVBand="0" w:oddHBand="0" w:evenHBand="0" w:firstRowFirstColumn="0" w:firstRowLastColumn="0" w:lastRowFirstColumn="0" w:lastRowLastColumn="0"/>
            </w:pPr>
            <w:r w:rsidRPr="007F519F">
              <w:t>2019</w:t>
            </w:r>
          </w:p>
        </w:tc>
      </w:tr>
      <w:tr w:rsidR="006E344F" w:rsidRPr="0052200F" w14:paraId="143FD180" w14:textId="77777777" w:rsidTr="006E344F">
        <w:trPr>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51B08353" w14:textId="77777777" w:rsidR="006E344F" w:rsidRPr="007F519F" w:rsidRDefault="006E344F" w:rsidP="00707406">
            <w:r w:rsidRPr="007F519F">
              <w:t>Centrum</w:t>
            </w:r>
          </w:p>
        </w:tc>
        <w:tc>
          <w:tcPr>
            <w:tcW w:w="738" w:type="pct"/>
            <w:noWrap/>
            <w:hideMark/>
          </w:tcPr>
          <w:p w14:paraId="7BAADD17"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86.418</w:t>
            </w:r>
          </w:p>
        </w:tc>
        <w:tc>
          <w:tcPr>
            <w:tcW w:w="738" w:type="pct"/>
            <w:noWrap/>
            <w:hideMark/>
          </w:tcPr>
          <w:p w14:paraId="64F0C8AB"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86.499</w:t>
            </w:r>
          </w:p>
        </w:tc>
        <w:tc>
          <w:tcPr>
            <w:tcW w:w="738" w:type="pct"/>
            <w:noWrap/>
            <w:hideMark/>
          </w:tcPr>
          <w:p w14:paraId="044F3825"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86.422</w:t>
            </w:r>
          </w:p>
        </w:tc>
        <w:tc>
          <w:tcPr>
            <w:tcW w:w="738" w:type="pct"/>
            <w:noWrap/>
            <w:hideMark/>
          </w:tcPr>
          <w:p w14:paraId="6E2985C2"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86.851</w:t>
            </w:r>
          </w:p>
        </w:tc>
        <w:tc>
          <w:tcPr>
            <w:tcW w:w="738" w:type="pct"/>
            <w:noWrap/>
            <w:hideMark/>
          </w:tcPr>
          <w:p w14:paraId="49FD44A9"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86.862</w:t>
            </w:r>
          </w:p>
        </w:tc>
      </w:tr>
      <w:tr w:rsidR="006E344F" w:rsidRPr="0052200F" w14:paraId="677428D8" w14:textId="77777777" w:rsidTr="006E344F">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6F54E7A0" w14:textId="77777777" w:rsidR="006E344F" w:rsidRPr="007F519F" w:rsidRDefault="006E344F" w:rsidP="00707406">
            <w:r w:rsidRPr="007F519F">
              <w:t>Westpoort</w:t>
            </w:r>
          </w:p>
        </w:tc>
        <w:tc>
          <w:tcPr>
            <w:tcW w:w="738" w:type="pct"/>
            <w:noWrap/>
            <w:hideMark/>
          </w:tcPr>
          <w:p w14:paraId="2746D3F2"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202</w:t>
            </w:r>
          </w:p>
        </w:tc>
        <w:tc>
          <w:tcPr>
            <w:tcW w:w="738" w:type="pct"/>
            <w:noWrap/>
            <w:hideMark/>
          </w:tcPr>
          <w:p w14:paraId="633DB744"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200</w:t>
            </w:r>
          </w:p>
        </w:tc>
        <w:tc>
          <w:tcPr>
            <w:tcW w:w="738" w:type="pct"/>
            <w:noWrap/>
            <w:hideMark/>
          </w:tcPr>
          <w:p w14:paraId="51AC8910"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192</w:t>
            </w:r>
          </w:p>
        </w:tc>
        <w:tc>
          <w:tcPr>
            <w:tcW w:w="738" w:type="pct"/>
            <w:noWrap/>
            <w:hideMark/>
          </w:tcPr>
          <w:p w14:paraId="63131116"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198</w:t>
            </w:r>
          </w:p>
        </w:tc>
        <w:tc>
          <w:tcPr>
            <w:tcW w:w="738" w:type="pct"/>
            <w:noWrap/>
            <w:hideMark/>
          </w:tcPr>
          <w:p w14:paraId="6D8376DF"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177</w:t>
            </w:r>
          </w:p>
        </w:tc>
      </w:tr>
      <w:tr w:rsidR="006E344F" w:rsidRPr="0052200F" w14:paraId="5E019BF6" w14:textId="77777777" w:rsidTr="006E344F">
        <w:trPr>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6E4FCC98" w14:textId="77777777" w:rsidR="006E344F" w:rsidRPr="007F519F" w:rsidRDefault="006E344F" w:rsidP="00707406">
            <w:r w:rsidRPr="007F519F">
              <w:t>West</w:t>
            </w:r>
          </w:p>
        </w:tc>
        <w:tc>
          <w:tcPr>
            <w:tcW w:w="738" w:type="pct"/>
            <w:noWrap/>
            <w:hideMark/>
          </w:tcPr>
          <w:p w14:paraId="0668D32A"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142.832</w:t>
            </w:r>
          </w:p>
        </w:tc>
        <w:tc>
          <w:tcPr>
            <w:tcW w:w="738" w:type="pct"/>
            <w:noWrap/>
            <w:hideMark/>
          </w:tcPr>
          <w:p w14:paraId="7E79B41E"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143.964</w:t>
            </w:r>
          </w:p>
        </w:tc>
        <w:tc>
          <w:tcPr>
            <w:tcW w:w="738" w:type="pct"/>
            <w:noWrap/>
            <w:hideMark/>
          </w:tcPr>
          <w:p w14:paraId="1DFFD624"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143.842</w:t>
            </w:r>
          </w:p>
        </w:tc>
        <w:tc>
          <w:tcPr>
            <w:tcW w:w="738" w:type="pct"/>
            <w:noWrap/>
            <w:hideMark/>
          </w:tcPr>
          <w:p w14:paraId="7AC6E4A3"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144.210</w:t>
            </w:r>
          </w:p>
        </w:tc>
        <w:tc>
          <w:tcPr>
            <w:tcW w:w="738" w:type="pct"/>
            <w:noWrap/>
            <w:hideMark/>
          </w:tcPr>
          <w:p w14:paraId="3B3E3EF2"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145.908</w:t>
            </w:r>
          </w:p>
        </w:tc>
      </w:tr>
      <w:tr w:rsidR="006E344F" w:rsidRPr="0052200F" w14:paraId="182D2DC4" w14:textId="77777777" w:rsidTr="006E344F">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7EC9023B" w14:textId="77777777" w:rsidR="006E344F" w:rsidRPr="007F519F" w:rsidRDefault="006E344F" w:rsidP="00707406">
            <w:r w:rsidRPr="007F519F">
              <w:t>Nieuw-West</w:t>
            </w:r>
          </w:p>
        </w:tc>
        <w:tc>
          <w:tcPr>
            <w:tcW w:w="738" w:type="pct"/>
            <w:noWrap/>
            <w:hideMark/>
          </w:tcPr>
          <w:p w14:paraId="006797C9"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146.801</w:t>
            </w:r>
          </w:p>
        </w:tc>
        <w:tc>
          <w:tcPr>
            <w:tcW w:w="738" w:type="pct"/>
            <w:noWrap/>
            <w:hideMark/>
          </w:tcPr>
          <w:p w14:paraId="2136A15C"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149.397</w:t>
            </w:r>
          </w:p>
        </w:tc>
        <w:tc>
          <w:tcPr>
            <w:tcW w:w="738" w:type="pct"/>
            <w:noWrap/>
            <w:hideMark/>
          </w:tcPr>
          <w:p w14:paraId="47D907C3"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151.677</w:t>
            </w:r>
          </w:p>
        </w:tc>
        <w:tc>
          <w:tcPr>
            <w:tcW w:w="738" w:type="pct"/>
            <w:noWrap/>
            <w:hideMark/>
          </w:tcPr>
          <w:p w14:paraId="6C0B94AF"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155.781</w:t>
            </w:r>
          </w:p>
        </w:tc>
        <w:tc>
          <w:tcPr>
            <w:tcW w:w="738" w:type="pct"/>
            <w:noWrap/>
            <w:hideMark/>
          </w:tcPr>
          <w:p w14:paraId="1353FD68"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157.964</w:t>
            </w:r>
          </w:p>
        </w:tc>
      </w:tr>
      <w:tr w:rsidR="006E344F" w:rsidRPr="0052200F" w14:paraId="637B236F" w14:textId="77777777" w:rsidTr="006E344F">
        <w:trPr>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18416769" w14:textId="77777777" w:rsidR="006E344F" w:rsidRPr="007F519F" w:rsidRDefault="006E344F" w:rsidP="00707406">
            <w:r w:rsidRPr="007F519F">
              <w:t>Zuid</w:t>
            </w:r>
          </w:p>
        </w:tc>
        <w:tc>
          <w:tcPr>
            <w:tcW w:w="738" w:type="pct"/>
            <w:noWrap/>
            <w:hideMark/>
          </w:tcPr>
          <w:p w14:paraId="2028EB42"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141.438</w:t>
            </w:r>
          </w:p>
        </w:tc>
        <w:tc>
          <w:tcPr>
            <w:tcW w:w="738" w:type="pct"/>
            <w:noWrap/>
            <w:hideMark/>
          </w:tcPr>
          <w:p w14:paraId="5CD5FAB9"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143.258</w:t>
            </w:r>
          </w:p>
        </w:tc>
        <w:tc>
          <w:tcPr>
            <w:tcW w:w="738" w:type="pct"/>
            <w:noWrap/>
            <w:hideMark/>
          </w:tcPr>
          <w:p w14:paraId="18006A72"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144.432</w:t>
            </w:r>
          </w:p>
        </w:tc>
        <w:tc>
          <w:tcPr>
            <w:tcW w:w="738" w:type="pct"/>
            <w:noWrap/>
            <w:hideMark/>
          </w:tcPr>
          <w:p w14:paraId="630045B8"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145.548</w:t>
            </w:r>
          </w:p>
        </w:tc>
        <w:tc>
          <w:tcPr>
            <w:tcW w:w="738" w:type="pct"/>
            <w:noWrap/>
            <w:hideMark/>
          </w:tcPr>
          <w:p w14:paraId="1C7F876D"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145.966</w:t>
            </w:r>
          </w:p>
        </w:tc>
      </w:tr>
      <w:tr w:rsidR="006E344F" w:rsidRPr="0052200F" w14:paraId="3509D192" w14:textId="77777777" w:rsidTr="006E344F">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060B3411" w14:textId="77777777" w:rsidR="006E344F" w:rsidRPr="007F519F" w:rsidRDefault="006E344F" w:rsidP="00707406">
            <w:r w:rsidRPr="007F519F">
              <w:t>Oost</w:t>
            </w:r>
          </w:p>
        </w:tc>
        <w:tc>
          <w:tcPr>
            <w:tcW w:w="738" w:type="pct"/>
            <w:noWrap/>
            <w:hideMark/>
          </w:tcPr>
          <w:p w14:paraId="76D92260"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128.690</w:t>
            </w:r>
          </w:p>
        </w:tc>
        <w:tc>
          <w:tcPr>
            <w:tcW w:w="738" w:type="pct"/>
            <w:noWrap/>
            <w:hideMark/>
          </w:tcPr>
          <w:p w14:paraId="0308B18B"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132.421</w:t>
            </w:r>
          </w:p>
        </w:tc>
        <w:tc>
          <w:tcPr>
            <w:tcW w:w="738" w:type="pct"/>
            <w:noWrap/>
            <w:hideMark/>
          </w:tcPr>
          <w:p w14:paraId="7F8FCDED"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135.767</w:t>
            </w:r>
          </w:p>
        </w:tc>
        <w:tc>
          <w:tcPr>
            <w:tcW w:w="738" w:type="pct"/>
            <w:noWrap/>
            <w:hideMark/>
          </w:tcPr>
          <w:p w14:paraId="4ADBF24A"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137.454</w:t>
            </w:r>
          </w:p>
        </w:tc>
        <w:tc>
          <w:tcPr>
            <w:tcW w:w="738" w:type="pct"/>
            <w:noWrap/>
            <w:hideMark/>
          </w:tcPr>
          <w:p w14:paraId="72EACEBB"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140.300</w:t>
            </w:r>
          </w:p>
        </w:tc>
      </w:tr>
      <w:tr w:rsidR="006E344F" w:rsidRPr="0052200F" w14:paraId="0D019BA2" w14:textId="77777777" w:rsidTr="006E344F">
        <w:trPr>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54B9AEC5" w14:textId="77777777" w:rsidR="006E344F" w:rsidRPr="007F519F" w:rsidRDefault="006E344F" w:rsidP="00707406">
            <w:r w:rsidRPr="007F519F">
              <w:t>Noord</w:t>
            </w:r>
          </w:p>
        </w:tc>
        <w:tc>
          <w:tcPr>
            <w:tcW w:w="738" w:type="pct"/>
            <w:noWrap/>
            <w:hideMark/>
          </w:tcPr>
          <w:p w14:paraId="7272A882"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91.324</w:t>
            </w:r>
          </w:p>
        </w:tc>
        <w:tc>
          <w:tcPr>
            <w:tcW w:w="738" w:type="pct"/>
            <w:noWrap/>
            <w:hideMark/>
          </w:tcPr>
          <w:p w14:paraId="33B7877A"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92.917</w:t>
            </w:r>
          </w:p>
        </w:tc>
        <w:tc>
          <w:tcPr>
            <w:tcW w:w="738" w:type="pct"/>
            <w:noWrap/>
            <w:hideMark/>
          </w:tcPr>
          <w:p w14:paraId="22D51DBA"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94.766</w:t>
            </w:r>
          </w:p>
        </w:tc>
        <w:tc>
          <w:tcPr>
            <w:tcW w:w="738" w:type="pct"/>
            <w:noWrap/>
            <w:hideMark/>
          </w:tcPr>
          <w:p w14:paraId="64E22A35"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96.275</w:t>
            </w:r>
          </w:p>
        </w:tc>
        <w:tc>
          <w:tcPr>
            <w:tcW w:w="738" w:type="pct"/>
            <w:noWrap/>
            <w:hideMark/>
          </w:tcPr>
          <w:p w14:paraId="537A1196" w14:textId="77777777" w:rsidR="006E344F" w:rsidRPr="007F519F" w:rsidRDefault="006E344F" w:rsidP="00707406">
            <w:pPr>
              <w:cnfStyle w:val="000000000000" w:firstRow="0" w:lastRow="0" w:firstColumn="0" w:lastColumn="0" w:oddVBand="0" w:evenVBand="0" w:oddHBand="0" w:evenHBand="0" w:firstRowFirstColumn="0" w:firstRowLastColumn="0" w:lastRowFirstColumn="0" w:lastRowLastColumn="0"/>
            </w:pPr>
            <w:r w:rsidRPr="007F519F">
              <w:t>97.200</w:t>
            </w:r>
          </w:p>
        </w:tc>
      </w:tr>
      <w:tr w:rsidR="006E344F" w:rsidRPr="0052200F" w14:paraId="526818D2" w14:textId="77777777" w:rsidTr="006E344F">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310" w:type="pct"/>
            <w:noWrap/>
            <w:hideMark/>
          </w:tcPr>
          <w:p w14:paraId="11BC5E29" w14:textId="77777777" w:rsidR="006E344F" w:rsidRPr="007F519F" w:rsidRDefault="006E344F" w:rsidP="00707406">
            <w:r w:rsidRPr="007F519F">
              <w:t>Zuidoost</w:t>
            </w:r>
          </w:p>
        </w:tc>
        <w:tc>
          <w:tcPr>
            <w:tcW w:w="738" w:type="pct"/>
            <w:noWrap/>
            <w:hideMark/>
          </w:tcPr>
          <w:p w14:paraId="0275093D"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84.567</w:t>
            </w:r>
          </w:p>
        </w:tc>
        <w:tc>
          <w:tcPr>
            <w:tcW w:w="738" w:type="pct"/>
            <w:noWrap/>
            <w:hideMark/>
          </w:tcPr>
          <w:p w14:paraId="5EF0216E"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86.057</w:t>
            </w:r>
          </w:p>
        </w:tc>
        <w:tc>
          <w:tcPr>
            <w:tcW w:w="738" w:type="pct"/>
            <w:noWrap/>
            <w:hideMark/>
          </w:tcPr>
          <w:p w14:paraId="3D3F629D"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87.854</w:t>
            </w:r>
          </w:p>
        </w:tc>
        <w:tc>
          <w:tcPr>
            <w:tcW w:w="738" w:type="pct"/>
            <w:noWrap/>
            <w:hideMark/>
          </w:tcPr>
          <w:p w14:paraId="43B6EFDC"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87.999</w:t>
            </w:r>
          </w:p>
        </w:tc>
        <w:tc>
          <w:tcPr>
            <w:tcW w:w="738" w:type="pct"/>
            <w:noWrap/>
            <w:hideMark/>
          </w:tcPr>
          <w:p w14:paraId="5C1CA80E" w14:textId="77777777" w:rsidR="006E344F" w:rsidRPr="007F519F" w:rsidRDefault="006E344F" w:rsidP="00707406">
            <w:pPr>
              <w:cnfStyle w:val="000000010000" w:firstRow="0" w:lastRow="0" w:firstColumn="0" w:lastColumn="0" w:oddVBand="0" w:evenVBand="0" w:oddHBand="0" w:evenHBand="1" w:firstRowFirstColumn="0" w:firstRowLastColumn="0" w:lastRowFirstColumn="0" w:lastRowLastColumn="0"/>
            </w:pPr>
            <w:r w:rsidRPr="007F519F">
              <w:t>88.610</w:t>
            </w:r>
          </w:p>
        </w:tc>
      </w:tr>
      <w:tr w:rsidR="006E344F" w:rsidRPr="0052200F" w14:paraId="1BD56A2B" w14:textId="77777777" w:rsidTr="006E344F">
        <w:trPr>
          <w:cnfStyle w:val="010000000000" w:firstRow="0" w:lastRow="1" w:firstColumn="0" w:lastColumn="0" w:oddVBand="0" w:evenVBand="0" w:oddHBand="0" w:evenHBand="0" w:firstRowFirstColumn="0" w:firstRowLastColumn="0" w:lastRowFirstColumn="0" w:lastRowLastColumn="0"/>
          <w:trHeight w:val="255"/>
        </w:trPr>
        <w:tc>
          <w:tcPr>
            <w:cnfStyle w:val="001000000001" w:firstRow="0" w:lastRow="0" w:firstColumn="1" w:lastColumn="0" w:oddVBand="0" w:evenVBand="0" w:oddHBand="0" w:evenHBand="0" w:firstRowFirstColumn="0" w:firstRowLastColumn="0" w:lastRowFirstColumn="1" w:lastRowLastColumn="0"/>
            <w:tcW w:w="1310" w:type="pct"/>
            <w:noWrap/>
            <w:hideMark/>
          </w:tcPr>
          <w:p w14:paraId="7E8D142A" w14:textId="77777777" w:rsidR="006E344F" w:rsidRPr="007F519F" w:rsidRDefault="006E344F" w:rsidP="00707406">
            <w:r w:rsidRPr="007F519F">
              <w:t>Amsterdam</w:t>
            </w:r>
          </w:p>
        </w:tc>
        <w:tc>
          <w:tcPr>
            <w:tcW w:w="738" w:type="pct"/>
            <w:noWrap/>
            <w:hideMark/>
          </w:tcPr>
          <w:p w14:paraId="054B9456" w14:textId="77777777" w:rsidR="006E344F" w:rsidRPr="007F519F" w:rsidRDefault="006E344F" w:rsidP="00707406">
            <w:pPr>
              <w:cnfStyle w:val="010000000000" w:firstRow="0" w:lastRow="1" w:firstColumn="0" w:lastColumn="0" w:oddVBand="0" w:evenVBand="0" w:oddHBand="0" w:evenHBand="0" w:firstRowFirstColumn="0" w:firstRowLastColumn="0" w:lastRowFirstColumn="0" w:lastRowLastColumn="0"/>
            </w:pPr>
            <w:r w:rsidRPr="007F519F">
              <w:t>822.272</w:t>
            </w:r>
          </w:p>
        </w:tc>
        <w:tc>
          <w:tcPr>
            <w:tcW w:w="738" w:type="pct"/>
            <w:noWrap/>
            <w:hideMark/>
          </w:tcPr>
          <w:p w14:paraId="3F864B22" w14:textId="77777777" w:rsidR="006E344F" w:rsidRPr="007F519F" w:rsidRDefault="006E344F" w:rsidP="00707406">
            <w:pPr>
              <w:cnfStyle w:val="010000000000" w:firstRow="0" w:lastRow="1" w:firstColumn="0" w:lastColumn="0" w:oddVBand="0" w:evenVBand="0" w:oddHBand="0" w:evenHBand="0" w:firstRowFirstColumn="0" w:firstRowLastColumn="0" w:lastRowFirstColumn="0" w:lastRowLastColumn="0"/>
            </w:pPr>
            <w:r w:rsidRPr="007F519F">
              <w:t>834.713</w:t>
            </w:r>
          </w:p>
        </w:tc>
        <w:tc>
          <w:tcPr>
            <w:tcW w:w="738" w:type="pct"/>
            <w:noWrap/>
            <w:hideMark/>
          </w:tcPr>
          <w:p w14:paraId="1DFD316B" w14:textId="77777777" w:rsidR="006E344F" w:rsidRPr="007F519F" w:rsidRDefault="006E344F" w:rsidP="00707406">
            <w:pPr>
              <w:cnfStyle w:val="010000000000" w:firstRow="0" w:lastRow="1" w:firstColumn="0" w:lastColumn="0" w:oddVBand="0" w:evenVBand="0" w:oddHBand="0" w:evenHBand="0" w:firstRowFirstColumn="0" w:firstRowLastColumn="0" w:lastRowFirstColumn="0" w:lastRowLastColumn="0"/>
            </w:pPr>
            <w:r w:rsidRPr="007F519F">
              <w:t>844.952</w:t>
            </w:r>
          </w:p>
        </w:tc>
        <w:tc>
          <w:tcPr>
            <w:tcW w:w="738" w:type="pct"/>
            <w:noWrap/>
            <w:hideMark/>
          </w:tcPr>
          <w:p w14:paraId="155D9616" w14:textId="77777777" w:rsidR="006E344F" w:rsidRPr="007F519F" w:rsidRDefault="006E344F" w:rsidP="00707406">
            <w:pPr>
              <w:cnfStyle w:val="010000000000" w:firstRow="0" w:lastRow="1" w:firstColumn="0" w:lastColumn="0" w:oddVBand="0" w:evenVBand="0" w:oddHBand="0" w:evenHBand="0" w:firstRowFirstColumn="0" w:firstRowLastColumn="0" w:lastRowFirstColumn="0" w:lastRowLastColumn="0"/>
            </w:pPr>
            <w:r w:rsidRPr="007F519F">
              <w:t>854.316</w:t>
            </w:r>
          </w:p>
        </w:tc>
        <w:tc>
          <w:tcPr>
            <w:tcW w:w="738" w:type="pct"/>
            <w:noWrap/>
            <w:hideMark/>
          </w:tcPr>
          <w:p w14:paraId="42539705" w14:textId="77777777" w:rsidR="006E344F" w:rsidRPr="007F519F" w:rsidRDefault="006E344F" w:rsidP="00707406">
            <w:pPr>
              <w:cnfStyle w:val="010000000000" w:firstRow="0" w:lastRow="1" w:firstColumn="0" w:lastColumn="0" w:oddVBand="0" w:evenVBand="0" w:oddHBand="0" w:evenHBand="0" w:firstRowFirstColumn="0" w:firstRowLastColumn="0" w:lastRowFirstColumn="0" w:lastRowLastColumn="0"/>
            </w:pPr>
            <w:r w:rsidRPr="007F519F">
              <w:t>862.987</w:t>
            </w:r>
          </w:p>
        </w:tc>
      </w:tr>
    </w:tbl>
    <w:p w14:paraId="6556B4CF" w14:textId="77777777" w:rsidR="006E344F" w:rsidRDefault="006E344F" w:rsidP="006E344F">
      <w:pPr>
        <w:pStyle w:val="8Bron"/>
        <w:rPr>
          <w:szCs w:val="21"/>
        </w:rPr>
      </w:pPr>
      <w:r w:rsidRPr="0052200F">
        <w:t>bron: afdeling basisinformatie / O</w:t>
      </w:r>
      <w:r>
        <w:t>&amp;</w:t>
      </w:r>
      <w:r w:rsidRPr="0052200F">
        <w:t>S</w:t>
      </w:r>
    </w:p>
    <w:p w14:paraId="4A634416" w14:textId="77777777" w:rsidR="006E344F" w:rsidRDefault="006E344F" w:rsidP="006E344F">
      <w:pPr>
        <w:rPr>
          <w:szCs w:val="21"/>
        </w:rPr>
      </w:pPr>
    </w:p>
    <w:p w14:paraId="5D37E67E" w14:textId="77777777" w:rsidR="007C5B8A" w:rsidRPr="00760BEF" w:rsidRDefault="007C5B8A" w:rsidP="007C5B8A">
      <w:pPr>
        <w:rPr>
          <w:b/>
          <w:bCs/>
        </w:rPr>
      </w:pPr>
      <w:r w:rsidRPr="00760BEF">
        <w:rPr>
          <w:b/>
          <w:bCs/>
        </w:rPr>
        <w:t>Opsomming:</w:t>
      </w:r>
    </w:p>
    <w:p w14:paraId="44925C32" w14:textId="77777777" w:rsidR="007C5B8A" w:rsidRDefault="007C5B8A" w:rsidP="007C5B8A">
      <w:pPr>
        <w:pStyle w:val="Opsommingblokje1eniveauGemeenteAmsterdam"/>
      </w:pPr>
      <w:r>
        <w:t>Eerste ding</w:t>
      </w:r>
    </w:p>
    <w:p w14:paraId="3DE7BDA2" w14:textId="77777777" w:rsidR="007C5B8A" w:rsidRDefault="007C5B8A" w:rsidP="007C5B8A">
      <w:pPr>
        <w:pStyle w:val="Opsommingblokje1eniveauGemeenteAmsterdam"/>
      </w:pPr>
      <w:r>
        <w:t>Tweede ding</w:t>
      </w:r>
    </w:p>
    <w:p w14:paraId="7E62D706" w14:textId="77777777" w:rsidR="007C5B8A" w:rsidRPr="009F463B" w:rsidRDefault="007C5B8A" w:rsidP="007C5B8A">
      <w:pPr>
        <w:pStyle w:val="Opsommingstreepje2eniveauGemeenteAmsterdam"/>
      </w:pPr>
      <w:r w:rsidRPr="009F463B">
        <w:t>Subset van het tweede ding</w:t>
      </w:r>
    </w:p>
    <w:p w14:paraId="30E005F4" w14:textId="77777777" w:rsidR="007C5B8A" w:rsidRPr="009F463B" w:rsidRDefault="007C5B8A" w:rsidP="007C5B8A">
      <w:pPr>
        <w:pStyle w:val="Opsommingstreepje2eniveauGemeenteAmsterdam"/>
      </w:pPr>
      <w:r w:rsidRPr="009F463B">
        <w:t>Nog een subset van het tweede ding</w:t>
      </w:r>
      <w:r>
        <w:t>, hierna een hele regel met tekst zodat je kunt zien dat de tweede regel op de juiste wijze inspringt mij zo’n opsomming, want anders ziet het er niet uit zoals je het verwachtte.</w:t>
      </w:r>
    </w:p>
    <w:p w14:paraId="1D513663" w14:textId="77777777" w:rsidR="006D25D1" w:rsidRDefault="007C5B8A" w:rsidP="007C5B8A">
      <w:pPr>
        <w:pStyle w:val="Opsommingblokje1eniveauGemeenteAmsterdam"/>
      </w:pPr>
      <w:r>
        <w:lastRenderedPageBreak/>
        <w:t>Laatste ding, hierna een hele regel met tekst zodat je kunt zien dat de tweede regel op de juiste wijze inspringt mij zo’n opsomming, want anders ziet het er niet uit zoals je het verwachtte.</w:t>
      </w:r>
      <w:r w:rsidR="002704BD">
        <w:br w:type="page"/>
      </w:r>
    </w:p>
    <w:p w14:paraId="4FA03826" w14:textId="77777777" w:rsidR="00D7210C" w:rsidRDefault="009A110B" w:rsidP="009A110B">
      <w:r>
        <w:lastRenderedPageBreak/>
        <w:t>Hier als opvulling twee strofes van Drs. P over de dubbele punt:</w:t>
      </w:r>
    </w:p>
    <w:p w14:paraId="5096EEE2" w14:textId="77777777" w:rsidR="009A110B" w:rsidRDefault="009A110B" w:rsidP="008D5A1F">
      <w:pPr>
        <w:pStyle w:val="Tekstvakgrijs"/>
      </w:pPr>
      <w:r>
        <w:t>De dubbele punt is een punt en een punt</w:t>
      </w:r>
    </w:p>
    <w:p w14:paraId="49572F37" w14:textId="77777777" w:rsidR="009A110B" w:rsidRDefault="009A110B" w:rsidP="008D5A1F">
      <w:pPr>
        <w:pStyle w:val="Tekstvakgrijs"/>
      </w:pPr>
      <w:r>
        <w:t>En die punten staan boven elkaar</w:t>
      </w:r>
    </w:p>
    <w:p w14:paraId="30BB2606" w14:textId="77777777" w:rsidR="009A110B" w:rsidRDefault="009A110B" w:rsidP="008D5A1F">
      <w:pPr>
        <w:pStyle w:val="Tekstvakgrijs"/>
      </w:pPr>
      <w:r>
        <w:t>De ene punt lijkt op de andere punt</w:t>
      </w:r>
    </w:p>
    <w:p w14:paraId="16AE943E" w14:textId="77777777" w:rsidR="009A110B" w:rsidRDefault="009A110B" w:rsidP="008D5A1F">
      <w:pPr>
        <w:pStyle w:val="Tekstvakgrijs"/>
      </w:pPr>
      <w:r>
        <w:t>Dat is ontegenzeggelijk waar</w:t>
      </w:r>
    </w:p>
    <w:p w14:paraId="4279BCC1" w14:textId="77777777" w:rsidR="009A110B" w:rsidRDefault="009A110B" w:rsidP="008D5A1F">
      <w:pPr>
        <w:pStyle w:val="Tekstvakgrijs"/>
      </w:pPr>
      <w:r>
        <w:t>En denk nu maar niet dat u alles al weet</w:t>
      </w:r>
    </w:p>
    <w:p w14:paraId="534B14B9" w14:textId="77777777" w:rsidR="009A110B" w:rsidRDefault="009A110B" w:rsidP="008D5A1F">
      <w:pPr>
        <w:pStyle w:val="Tekstvakgrijs"/>
      </w:pPr>
      <w:r>
        <w:t>Want ik ben nog niet helemaal klaar</w:t>
      </w:r>
    </w:p>
    <w:p w14:paraId="0266EA88" w14:textId="77777777" w:rsidR="009A110B" w:rsidRDefault="009A110B" w:rsidP="008D5A1F">
      <w:pPr>
        <w:pStyle w:val="Tekstvakgrijs"/>
      </w:pPr>
      <w:r>
        <w:t>Integendeel, ik heb nog veel informatie</w:t>
      </w:r>
    </w:p>
    <w:p w14:paraId="41401768" w14:textId="77777777" w:rsidR="009A110B" w:rsidRDefault="009A110B" w:rsidP="008D5A1F">
      <w:pPr>
        <w:pStyle w:val="Tekstvakgrijs"/>
      </w:pPr>
      <w:r>
        <w:t>En die maak ik nu openbaar</w:t>
      </w:r>
    </w:p>
    <w:p w14:paraId="52CECCDF" w14:textId="77777777" w:rsidR="00292862" w:rsidRDefault="00292862" w:rsidP="009A110B"/>
    <w:p w14:paraId="62965A8E" w14:textId="77777777" w:rsidR="00292862" w:rsidRDefault="00292862" w:rsidP="009A110B">
      <w:r>
        <w:t>Een strofe een stukje later:</w:t>
      </w:r>
    </w:p>
    <w:p w14:paraId="3D1CE7BB" w14:textId="77777777" w:rsidR="009A110B" w:rsidRDefault="009A110B" w:rsidP="00292862">
      <w:pPr>
        <w:pStyle w:val="Tekstvakgrijs"/>
      </w:pPr>
      <w:r>
        <w:t>De dubbele punt is een punt en een punt</w:t>
      </w:r>
    </w:p>
    <w:p w14:paraId="18F2CB3A" w14:textId="77777777" w:rsidR="009A110B" w:rsidRDefault="009A110B" w:rsidP="00292862">
      <w:pPr>
        <w:pStyle w:val="Tekstvakgrijs"/>
      </w:pPr>
      <w:r>
        <w:t>En dan zeg ik beslist niet te veel</w:t>
      </w:r>
    </w:p>
    <w:p w14:paraId="356B1ED4" w14:textId="77777777" w:rsidR="009A110B" w:rsidRDefault="009A110B" w:rsidP="00292862">
      <w:pPr>
        <w:pStyle w:val="Tekstvakgrijs"/>
      </w:pPr>
      <w:r>
        <w:t>De ene beneden, de andere boven</w:t>
      </w:r>
    </w:p>
    <w:p w14:paraId="698A6BAD" w14:textId="77777777" w:rsidR="009A110B" w:rsidRDefault="009A110B" w:rsidP="00292862">
      <w:pPr>
        <w:pStyle w:val="Tekstvakgrijs"/>
      </w:pPr>
      <w:r>
        <w:t>Ze vormen een smaakvol geheel</w:t>
      </w:r>
    </w:p>
    <w:p w14:paraId="7E51C2AE" w14:textId="77777777" w:rsidR="009A110B" w:rsidRDefault="009A110B" w:rsidP="00292862">
      <w:pPr>
        <w:pStyle w:val="Tekstvakgrijs"/>
      </w:pPr>
      <w:r>
        <w:t xml:space="preserve">Ze laten zich lezen in </w:t>
      </w:r>
      <w:proofErr w:type="spellStart"/>
      <w:r>
        <w:t>Buckingham</w:t>
      </w:r>
      <w:proofErr w:type="spellEnd"/>
      <w:r>
        <w:t xml:space="preserve"> </w:t>
      </w:r>
      <w:proofErr w:type="spellStart"/>
      <w:r>
        <w:t>Palace</w:t>
      </w:r>
      <w:proofErr w:type="spellEnd"/>
    </w:p>
    <w:p w14:paraId="21A69090" w14:textId="77777777" w:rsidR="009A110B" w:rsidRDefault="009A110B" w:rsidP="00292862">
      <w:pPr>
        <w:pStyle w:val="Tekstvakgrijs"/>
      </w:pPr>
      <w:r>
        <w:t>Zowel als een rustig prieel</w:t>
      </w:r>
    </w:p>
    <w:p w14:paraId="0E04A7D4" w14:textId="77777777" w:rsidR="009A110B" w:rsidRDefault="009A110B" w:rsidP="00292862">
      <w:pPr>
        <w:pStyle w:val="Tekstvakgrijs"/>
      </w:pPr>
      <w:r>
        <w:t>Bij 't heldere licht van een rijwiellantaarn</w:t>
      </w:r>
    </w:p>
    <w:p w14:paraId="63A71661" w14:textId="77777777" w:rsidR="009A110B" w:rsidRDefault="009A110B" w:rsidP="00292862">
      <w:pPr>
        <w:pStyle w:val="Tekstvakgrijs"/>
      </w:pPr>
      <w:r>
        <w:t>Maar ook in Tietjerksteradeel</w:t>
      </w:r>
    </w:p>
    <w:p w14:paraId="1C126114" w14:textId="77777777" w:rsidR="009A110B" w:rsidRDefault="009A110B" w:rsidP="00524AA1"/>
    <w:p w14:paraId="08230DF1" w14:textId="77777777" w:rsidR="00BF4BAA" w:rsidRDefault="00BF4BAA" w:rsidP="00BF4BAA">
      <w:pPr>
        <w:pStyle w:val="Kop2"/>
      </w:pPr>
      <w:r>
        <w:t>Nieuw in deze versie</w:t>
      </w:r>
    </w:p>
    <w:p w14:paraId="43DA8994" w14:textId="77777777" w:rsidR="00BF4BAA" w:rsidRPr="00760BEF" w:rsidRDefault="00BF4BAA" w:rsidP="00BF4BAA">
      <w:pPr>
        <w:rPr>
          <w:b/>
          <w:bCs/>
        </w:rPr>
      </w:pPr>
      <w:r>
        <w:rPr>
          <w:b/>
          <w:bCs/>
        </w:rPr>
        <w:t>Versie 2025-01</w:t>
      </w:r>
      <w:r w:rsidRPr="00760BEF">
        <w:rPr>
          <w:b/>
          <w:bCs/>
        </w:rPr>
        <w:t>:</w:t>
      </w:r>
    </w:p>
    <w:p w14:paraId="31DCC0FE" w14:textId="77777777" w:rsidR="00BF4BAA" w:rsidRDefault="00BF4BAA" w:rsidP="00BF4BAA">
      <w:pPr>
        <w:pStyle w:val="Opsommingblokje1eniveauGemeenteAmsterdam"/>
      </w:pPr>
      <w:r>
        <w:t xml:space="preserve">Template </w:t>
      </w:r>
      <w:r w:rsidRPr="00BF4BAA">
        <w:t>voor</w:t>
      </w:r>
      <w:r>
        <w:t xml:space="preserve"> de literatuurlijst</w:t>
      </w:r>
    </w:p>
    <w:p w14:paraId="7CE49C06" w14:textId="77777777" w:rsidR="00BF4BAA" w:rsidRDefault="00BF4BAA" w:rsidP="00BF4BAA">
      <w:pPr>
        <w:pStyle w:val="Opsommingblokje1eniveauGemeenteAmsterdam"/>
      </w:pPr>
      <w:r>
        <w:t>Opsommingsstijlen</w:t>
      </w:r>
    </w:p>
    <w:p w14:paraId="69428485" w14:textId="77777777" w:rsidR="00BF4BAA" w:rsidRDefault="00BF4BAA" w:rsidP="00BF4BAA">
      <w:pPr>
        <w:pStyle w:val="Opsommingstreepje2eniveauGemeenteAmsterdam"/>
      </w:pPr>
      <w:r>
        <w:t>Dit is de tweede stijl</w:t>
      </w:r>
    </w:p>
    <w:p w14:paraId="37E2C359" w14:textId="77777777" w:rsidR="00BF4BAA" w:rsidRDefault="00BF4BAA" w:rsidP="00BF4BAA">
      <w:pPr>
        <w:pStyle w:val="Opsommingstreepje2eniveauGemeenteAmsterdam"/>
        <w:numPr>
          <w:ilvl w:val="0"/>
          <w:numId w:val="0"/>
        </w:numPr>
      </w:pPr>
    </w:p>
    <w:p w14:paraId="116D0FCA" w14:textId="77777777" w:rsidR="00BF4BAA" w:rsidRPr="009F463B" w:rsidRDefault="00BF4BAA" w:rsidP="00BF4BAA">
      <w:pPr>
        <w:pStyle w:val="7FiguurtitelTabeltitel"/>
      </w:pPr>
      <w:r>
        <w:t>Figuur 3.1 Nieuwe stijlen</w:t>
      </w:r>
    </w:p>
    <w:p w14:paraId="200385C9" w14:textId="77777777" w:rsidR="00BF4BAA" w:rsidRDefault="00BF4BAA" w:rsidP="00BF4BAA">
      <w:r>
        <w:rPr>
          <w:noProof/>
        </w:rPr>
        <w:drawing>
          <wp:inline distT="0" distB="0" distL="0" distR="0" wp14:anchorId="02ED5B10" wp14:editId="66CB2284">
            <wp:extent cx="3128266" cy="2238375"/>
            <wp:effectExtent l="0" t="0" r="0" b="0"/>
            <wp:docPr id="269350381" name="Picture 1" descr="Screenshot van de nieuwe stij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50381" name="Picture 1" descr="Screenshot van de nieuwe stijlen."/>
                    <pic:cNvPicPr/>
                  </pic:nvPicPr>
                  <pic:blipFill>
                    <a:blip r:embed="rId21"/>
                    <a:stretch>
                      <a:fillRect/>
                    </a:stretch>
                  </pic:blipFill>
                  <pic:spPr>
                    <a:xfrm>
                      <a:off x="0" y="0"/>
                      <a:ext cx="3132733" cy="2241572"/>
                    </a:xfrm>
                    <a:prstGeom prst="rect">
                      <a:avLst/>
                    </a:prstGeom>
                  </pic:spPr>
                </pic:pic>
              </a:graphicData>
            </a:graphic>
          </wp:inline>
        </w:drawing>
      </w:r>
    </w:p>
    <w:p w14:paraId="42303BD9" w14:textId="77777777" w:rsidR="004B149C" w:rsidRDefault="004B149C" w:rsidP="004B149C">
      <w:pPr>
        <w:rPr>
          <w:b/>
          <w:bCs/>
        </w:rPr>
      </w:pPr>
    </w:p>
    <w:p w14:paraId="4F74C6C7" w14:textId="77777777" w:rsidR="004B149C" w:rsidRPr="00760BEF" w:rsidRDefault="004B149C" w:rsidP="004B149C">
      <w:pPr>
        <w:rPr>
          <w:b/>
          <w:bCs/>
        </w:rPr>
      </w:pPr>
      <w:r>
        <w:rPr>
          <w:b/>
          <w:bCs/>
        </w:rPr>
        <w:t>Versie 2025-11</w:t>
      </w:r>
      <w:r w:rsidRPr="00760BEF">
        <w:rPr>
          <w:b/>
          <w:bCs/>
        </w:rPr>
        <w:t>:</w:t>
      </w:r>
    </w:p>
    <w:p w14:paraId="4DFA9D0E" w14:textId="77777777" w:rsidR="004B149C" w:rsidRDefault="004B149C" w:rsidP="004B149C">
      <w:pPr>
        <w:pStyle w:val="Opsommingblokje1eniveauGemeenteAmsterdam"/>
      </w:pPr>
      <w:r>
        <w:t>Literatuurlijst kop in Amsterdam Sans</w:t>
      </w:r>
    </w:p>
    <w:p w14:paraId="2267F6FB" w14:textId="77777777" w:rsidR="004B149C" w:rsidRDefault="004B149C" w:rsidP="004B149C">
      <w:pPr>
        <w:pStyle w:val="Opsommingblokje1eniveauGemeenteAmsterdam"/>
      </w:pPr>
      <w:r>
        <w:t>Concept bij titel rapport</w:t>
      </w:r>
    </w:p>
    <w:p w14:paraId="097ACD4F" w14:textId="77777777" w:rsidR="004B149C" w:rsidRPr="00760BEF" w:rsidRDefault="004B149C" w:rsidP="004B149C">
      <w:pPr>
        <w:rPr>
          <w:b/>
          <w:bCs/>
        </w:rPr>
      </w:pPr>
    </w:p>
    <w:p w14:paraId="4723062C" w14:textId="77777777" w:rsidR="00BF4BAA" w:rsidRDefault="00BF4BAA">
      <w:pPr>
        <w:spacing w:line="240" w:lineRule="atLeast"/>
      </w:pPr>
      <w:r>
        <w:br w:type="page"/>
      </w:r>
    </w:p>
    <w:p w14:paraId="25B0A1D9" w14:textId="77777777" w:rsidR="00C17237" w:rsidRPr="00885499" w:rsidRDefault="00C17237" w:rsidP="00885499">
      <w:pPr>
        <w:pStyle w:val="3H2Kopblauw"/>
      </w:pPr>
      <w:bookmarkStart w:id="2" w:name="_Toc177634941"/>
      <w:r w:rsidRPr="00885499">
        <w:lastRenderedPageBreak/>
        <w:t>Literatuurlijst</w:t>
      </w:r>
      <w:bookmarkEnd w:id="2"/>
      <w:r w:rsidRPr="00885499">
        <w:t xml:space="preserve"> </w:t>
      </w:r>
    </w:p>
    <w:p w14:paraId="043DCFD6" w14:textId="77777777" w:rsidR="00C17237" w:rsidRPr="00885499" w:rsidRDefault="00C17237" w:rsidP="00BF4BAA">
      <w:pPr>
        <w:pStyle w:val="9Literatuurlijst"/>
        <w:rPr>
          <w:lang w:val="nl-NL"/>
        </w:rPr>
      </w:pPr>
      <w:r w:rsidRPr="00C17237">
        <w:t xml:space="preserve">American Psychological Association. (2020). </w:t>
      </w:r>
      <w:r w:rsidRPr="00C17237">
        <w:rPr>
          <w:i/>
          <w:iCs/>
        </w:rPr>
        <w:t xml:space="preserve">Publication manual of the American Psychological Association </w:t>
      </w:r>
      <w:r w:rsidRPr="00C17237">
        <w:t xml:space="preserve">(7th ed.). </w:t>
      </w:r>
      <w:hyperlink r:id="rId22" w:history="1">
        <w:r w:rsidRPr="009A19EE">
          <w:rPr>
            <w:rStyle w:val="Hyperlink"/>
            <w:lang w:val="nl-NL"/>
          </w:rPr>
          <w:t>https://doi.org/10.1037/0000165-000</w:t>
        </w:r>
      </w:hyperlink>
      <w:r w:rsidRPr="00885499">
        <w:rPr>
          <w:lang w:val="nl-NL"/>
        </w:rPr>
        <w:t xml:space="preserve">  </w:t>
      </w:r>
      <w:r w:rsidRPr="00885499">
        <w:rPr>
          <w:lang w:val="nl-NL"/>
        </w:rPr>
        <w:br w:type="page"/>
      </w:r>
    </w:p>
    <w:p w14:paraId="525AFB97" w14:textId="77777777" w:rsidR="00284C7F" w:rsidRDefault="001663ED" w:rsidP="00524AA1">
      <w:proofErr w:type="spellStart"/>
      <w:r>
        <w:lastRenderedPageBreak/>
        <w:t>Oja</w:t>
      </w:r>
      <w:proofErr w:type="spellEnd"/>
      <w:r w:rsidR="00524AA1">
        <w:t>, die laatste blokjes hieronder kan je dus aanklikken en naar het einde van de pagina schuiven.</w:t>
      </w:r>
      <w:r w:rsidR="00524AA1">
        <w:br/>
      </w:r>
    </w:p>
    <w:p w14:paraId="0772A833" w14:textId="77777777" w:rsidR="001663ED" w:rsidRPr="00166EA6" w:rsidRDefault="00284C7F" w:rsidP="00284C7F">
      <w:pPr>
        <w:pStyle w:val="6FiguurtitelTabeltitel"/>
      </w:pPr>
      <w:r>
        <w:t>Figuur 1</w:t>
      </w:r>
      <w:r w:rsidR="00257797">
        <w:t>.1 Schermafbeelding van deze pagina in Word</w:t>
      </w:r>
    </w:p>
    <w:p w14:paraId="54AB65EC" w14:textId="77777777" w:rsidR="001663ED" w:rsidRDefault="002A3ED9" w:rsidP="00524AA1">
      <w:r>
        <w:rPr>
          <w:noProof/>
        </w:rPr>
        <w:drawing>
          <wp:inline distT="0" distB="0" distL="0" distR="0" wp14:anchorId="19F81A85" wp14:editId="5E1E0E65">
            <wp:extent cx="5531002" cy="2126332"/>
            <wp:effectExtent l="0" t="0" r="0" b="7620"/>
            <wp:docPr id="217632507" name="Picture 1" descr="Schermafbeelding van het onderste deel van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2507" name="Picture 1" descr="Schermafbeelding van het onderste deel van de pagina."/>
                    <pic:cNvPicPr/>
                  </pic:nvPicPr>
                  <pic:blipFill rotWithShape="1">
                    <a:blip r:embed="rId23"/>
                    <a:srcRect t="4070"/>
                    <a:stretch/>
                  </pic:blipFill>
                  <pic:spPr bwMode="auto">
                    <a:xfrm>
                      <a:off x="0" y="0"/>
                      <a:ext cx="5532834" cy="2127036"/>
                    </a:xfrm>
                    <a:prstGeom prst="rect">
                      <a:avLst/>
                    </a:prstGeom>
                    <a:ln>
                      <a:noFill/>
                    </a:ln>
                    <a:extLst>
                      <a:ext uri="{53640926-AAD7-44D8-BBD7-CCE9431645EC}">
                        <a14:shadowObscured xmlns:a14="http://schemas.microsoft.com/office/drawing/2010/main"/>
                      </a:ext>
                    </a:extLst>
                  </pic:spPr>
                </pic:pic>
              </a:graphicData>
            </a:graphic>
          </wp:inline>
        </w:drawing>
      </w:r>
    </w:p>
    <w:p w14:paraId="4E71EDD1" w14:textId="77777777" w:rsidR="00F65D3D" w:rsidRDefault="00524AA1" w:rsidP="00C17237">
      <w:pPr>
        <w:spacing w:line="240" w:lineRule="atLeast"/>
      </w:pPr>
      <w:r>
        <w:t>Meestal moet zul je ze echter terug naar boven moeten schuiven.</w:t>
      </w:r>
      <w:r>
        <w:br/>
        <w:t>Geef de lezer een mooie blauwe marge!</w:t>
      </w:r>
      <w:r w:rsidR="003B577B" w:rsidRPr="003B577B">
        <w:t xml:space="preserve"> </w:t>
      </w:r>
    </w:p>
    <w:p w14:paraId="03BD5806" w14:textId="77777777" w:rsidR="002E02A9" w:rsidRDefault="002E02A9" w:rsidP="00524AA1"/>
    <w:p w14:paraId="11E6A3A4" w14:textId="05A5CF73" w:rsidR="00257797" w:rsidRPr="00E90FAB" w:rsidRDefault="00155504" w:rsidP="00524AA1">
      <w:r>
        <w:rPr>
          <w:noProof/>
        </w:rPr>
        <mc:AlternateContent>
          <mc:Choice Requires="wps">
            <w:drawing>
              <wp:anchor distT="0" distB="0" distL="114300" distR="114300" simplePos="0" relativeHeight="251654144" behindDoc="0" locked="0" layoutInCell="1" allowOverlap="1" wp14:anchorId="1314A7F8" wp14:editId="05E02FC6">
                <wp:simplePos x="0" y="0"/>
                <wp:positionH relativeFrom="column">
                  <wp:posOffset>-995680</wp:posOffset>
                </wp:positionH>
                <wp:positionV relativeFrom="paragraph">
                  <wp:posOffset>4245610</wp:posOffset>
                </wp:positionV>
                <wp:extent cx="7583170" cy="2054860"/>
                <wp:effectExtent l="0" t="0" r="0" b="2540"/>
                <wp:wrapNone/>
                <wp:docPr id="14" name="Rechthoek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83170" cy="2054860"/>
                        </a:xfrm>
                        <a:prstGeom prst="rect">
                          <a:avLst/>
                        </a:prstGeom>
                        <a:solidFill>
                          <a:srgbClr val="00469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0F40E" id="Rechthoek 14" o:spid="_x0000_s1026" alt="&quot;&quot;" style="position:absolute;margin-left:-78.4pt;margin-top:334.3pt;width:597.1pt;height:16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" fillcolor="#004699" stroked="f" strokeweight="2pt"/>
            </w:pict>
          </mc:Fallback>
        </mc:AlternateContent>
      </w:r>
      <w:r w:rsidR="00C17237">
        <w:rPr>
          <w:noProof/>
        </w:rPr>
        <mc:AlternateContent>
          <mc:Choice Requires="wps">
            <w:drawing>
              <wp:anchor distT="0" distB="0" distL="114300" distR="114300" simplePos="0" relativeHeight="251667456" behindDoc="0" locked="0" layoutInCell="1" allowOverlap="1" wp14:anchorId="421B2DBB" wp14:editId="0B73D4C5">
                <wp:simplePos x="0" y="0"/>
                <wp:positionH relativeFrom="margin">
                  <wp:posOffset>0</wp:posOffset>
                </wp:positionH>
                <wp:positionV relativeFrom="paragraph">
                  <wp:posOffset>4419600</wp:posOffset>
                </wp:positionV>
                <wp:extent cx="2699385" cy="1720215"/>
                <wp:effectExtent l="0" t="0" r="5715" b="13335"/>
                <wp:wrapNone/>
                <wp:docPr id="15" name="Tekstvak 15" descr="Meer informatie"/>
                <wp:cNvGraphicFramePr/>
                <a:graphic xmlns:a="http://schemas.openxmlformats.org/drawingml/2006/main">
                  <a:graphicData uri="http://schemas.microsoft.com/office/word/2010/wordprocessingShape">
                    <wps:wsp>
                      <wps:cNvSpPr txBox="1"/>
                      <wps:spPr>
                        <a:xfrm>
                          <a:off x="0" y="0"/>
                          <a:ext cx="2699385" cy="1720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5E0AAA" w14:textId="77777777" w:rsidR="00CB6C4F" w:rsidRPr="003B577B" w:rsidRDefault="00CB6C4F" w:rsidP="00CB6C4F">
                            <w:pPr>
                              <w:pStyle w:val="TabeltekstmetBoldaccenten"/>
                              <w:rPr>
                                <w:color w:val="FFFFFF" w:themeColor="background1"/>
                                <w:sz w:val="32"/>
                                <w:szCs w:val="32"/>
                              </w:rPr>
                            </w:pPr>
                            <w:r>
                              <w:rPr>
                                <w:color w:val="FFFFFF" w:themeColor="background1"/>
                                <w:sz w:val="32"/>
                                <w:szCs w:val="32"/>
                              </w:rPr>
                              <w:t>Meer informatie…</w:t>
                            </w:r>
                          </w:p>
                          <w:p w14:paraId="4FCBF047" w14:textId="77777777" w:rsidR="00CB6C4F" w:rsidRPr="00497E5E" w:rsidRDefault="00CB6C4F" w:rsidP="00CB6C4F">
                            <w:pPr>
                              <w:pStyle w:val="TabeltekstmetBoldaccenten"/>
                              <w:rPr>
                                <w:color w:val="FFFFFF" w:themeColor="background1"/>
                                <w:sz w:val="16"/>
                                <w:szCs w:val="16"/>
                              </w:rPr>
                            </w:pPr>
                          </w:p>
                          <w:p w14:paraId="5DCDA96F" w14:textId="77777777" w:rsidR="00CB6C4F" w:rsidRPr="00497E5E" w:rsidRDefault="00CB6C4F" w:rsidP="00CB6C4F">
                            <w:pPr>
                              <w:pStyle w:val="TabeltekstmetBoldaccenten"/>
                              <w:rPr>
                                <w:b w:val="0"/>
                                <w:bCs/>
                                <w:color w:val="FFFFFF" w:themeColor="background1"/>
                                <w:sz w:val="16"/>
                                <w:szCs w:val="16"/>
                              </w:rPr>
                            </w:pPr>
                            <w:r w:rsidRPr="00497E5E">
                              <w:rPr>
                                <w:b w:val="0"/>
                                <w:bCs/>
                                <w:color w:val="FFFFFF" w:themeColor="background1"/>
                                <w:sz w:val="16"/>
                                <w:szCs w:val="16"/>
                              </w:rPr>
                              <w:t>onderzoek.amsterdam.nl/dossier/naam-dossier</w:t>
                            </w:r>
                          </w:p>
                          <w:p w14:paraId="35E9F8C4" w14:textId="77777777" w:rsidR="00CB6C4F" w:rsidRPr="00497E5E" w:rsidRDefault="00CB6C4F" w:rsidP="00CB6C4F">
                            <w:pPr>
                              <w:pStyle w:val="TabeltekstmetBoldaccenten"/>
                              <w:rPr>
                                <w:color w:val="FFFFFF" w:themeColor="background1"/>
                                <w:sz w:val="16"/>
                                <w:szCs w:val="16"/>
                              </w:rPr>
                            </w:pPr>
                          </w:p>
                          <w:p w14:paraId="6BF95131" w14:textId="77777777" w:rsidR="00CB6C4F" w:rsidRPr="00497E5E" w:rsidRDefault="00CB6C4F" w:rsidP="00CB6C4F">
                            <w:pPr>
                              <w:pStyle w:val="TabeltekstmetBoldaccenten"/>
                              <w:rPr>
                                <w:color w:val="FFFFFF" w:themeColor="background1"/>
                                <w:sz w:val="16"/>
                                <w:szCs w:val="16"/>
                              </w:rPr>
                            </w:pPr>
                          </w:p>
                          <w:p w14:paraId="56ACA469" w14:textId="77777777" w:rsidR="00CB6C4F" w:rsidRPr="00497E5E" w:rsidRDefault="00CB6C4F" w:rsidP="00CB6C4F">
                            <w:pPr>
                              <w:pStyle w:val="TabeltekstmetBoldaccenten"/>
                              <w:rPr>
                                <w:color w:val="FFFFFF" w:themeColor="background1"/>
                                <w:sz w:val="16"/>
                                <w:szCs w:val="16"/>
                              </w:rPr>
                            </w:pPr>
                          </w:p>
                          <w:p w14:paraId="382C214B" w14:textId="77777777" w:rsidR="00CB6C4F" w:rsidRPr="00497E5E" w:rsidRDefault="00CB6C4F" w:rsidP="00CB6C4F">
                            <w:pPr>
                              <w:pStyle w:val="TabeltekstmetBoldaccenten"/>
                              <w:rPr>
                                <w:color w:val="FFFFFF" w:themeColor="background1"/>
                                <w:sz w:val="16"/>
                                <w:szCs w:val="16"/>
                              </w:rPr>
                            </w:pPr>
                          </w:p>
                          <w:p w14:paraId="10060939" w14:textId="77777777" w:rsidR="00CB6C4F" w:rsidRPr="00497E5E" w:rsidRDefault="00CB6C4F" w:rsidP="00CB6C4F">
                            <w:pPr>
                              <w:pStyle w:val="TabeltekstmetBoldaccenten"/>
                              <w:rPr>
                                <w:b w:val="0"/>
                                <w:bCs/>
                                <w:color w:val="FFFFFF" w:themeColor="background1"/>
                                <w:sz w:val="16"/>
                                <w:szCs w:val="16"/>
                              </w:rPr>
                            </w:pPr>
                            <w:r w:rsidRPr="00497E5E">
                              <w:rPr>
                                <w:color w:val="FFFFFF" w:themeColor="background1"/>
                                <w:sz w:val="16"/>
                                <w:szCs w:val="16"/>
                              </w:rPr>
                              <w:br/>
                            </w:r>
                            <w:r w:rsidRPr="00497E5E">
                              <w:rPr>
                                <w:color w:val="FFFFFF" w:themeColor="background1"/>
                                <w:sz w:val="16"/>
                                <w:szCs w:val="16"/>
                              </w:rPr>
                              <w:br/>
                              <w:t>Auteurs</w:t>
                            </w:r>
                          </w:p>
                          <w:p w14:paraId="529C946A" w14:textId="77777777" w:rsidR="00CB6C4F" w:rsidRPr="00497E5E" w:rsidRDefault="00CB6C4F" w:rsidP="00CB6C4F">
                            <w:pPr>
                              <w:pStyle w:val="TabeltekstmetBoldaccenten"/>
                              <w:rPr>
                                <w:b w:val="0"/>
                                <w:bCs/>
                                <w:sz w:val="24"/>
                                <w:szCs w:val="28"/>
                              </w:rPr>
                            </w:pPr>
                            <w:r w:rsidRPr="00497E5E">
                              <w:rPr>
                                <w:b w:val="0"/>
                                <w:bCs/>
                                <w:color w:val="FFFFFF" w:themeColor="background1"/>
                                <w:sz w:val="16"/>
                                <w:szCs w:val="16"/>
                              </w:rPr>
                              <w:t>Voornaam Achternaam</w:t>
                            </w:r>
                            <w:r>
                              <w:rPr>
                                <w:b w:val="0"/>
                                <w:bCs/>
                                <w:color w:val="FFFFFF" w:themeColor="background1"/>
                                <w:sz w:val="16"/>
                                <w:szCs w:val="16"/>
                              </w:rPr>
                              <w:t xml:space="preserve">: </w:t>
                            </w:r>
                            <w:r w:rsidRPr="00497E5E">
                              <w:rPr>
                                <w:b w:val="0"/>
                                <w:bCs/>
                                <w:color w:val="FFFFFF" w:themeColor="background1"/>
                                <w:sz w:val="16"/>
                                <w:szCs w:val="16"/>
                              </w:rPr>
                              <w:t>v.achternaam@amsterdam.nl</w:t>
                            </w:r>
                            <w:r w:rsidRPr="00497E5E">
                              <w:rPr>
                                <w:b w:val="0"/>
                                <w:bCs/>
                                <w:color w:val="FFFFFF" w:themeColor="background1"/>
                                <w:sz w:val="16"/>
                                <w:szCs w:val="16"/>
                              </w:rPr>
                              <w:br/>
                              <w:t>Voornaam Achternaam</w:t>
                            </w:r>
                            <w:r>
                              <w:rPr>
                                <w:b w:val="0"/>
                                <w:bCs/>
                                <w:color w:val="FFFFFF" w:themeColor="background1"/>
                                <w:sz w:val="16"/>
                                <w:szCs w:val="16"/>
                              </w:rPr>
                              <w:t xml:space="preserve">: </w:t>
                            </w:r>
                            <w:r w:rsidRPr="00497E5E">
                              <w:rPr>
                                <w:b w:val="0"/>
                                <w:bCs/>
                                <w:color w:val="FFFFFF" w:themeColor="background1"/>
                                <w:sz w:val="16"/>
                                <w:szCs w:val="16"/>
                              </w:rPr>
                              <w:t>v.achternaam@amsterdam.nl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B2DBB" id="_x0000_t202" coordsize="21600,21600" o:spt="202" path="m,l,21600r21600,l21600,xe">
                <v:stroke joinstyle="miter"/>
                <v:path gradientshapeok="t" o:connecttype="rect"/>
              </v:shapetype>
              <v:shape id="Tekstvak 15" o:spid="_x0000_s1028" type="#_x0000_t202" alt="Meer informatie" style="position:absolute;margin-left:0;margin-top:348pt;width:212.55pt;height:135.4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" filled="f" stroked="f" strokeweight=".5pt">
                <v:textbox inset="0,0,0,0">
                  <w:txbxContent>
                    <w:p w14:paraId="415E0AAA" w14:textId="77777777" w:rsidR="00CB6C4F" w:rsidRPr="003B577B" w:rsidRDefault="00CB6C4F" w:rsidP="00CB6C4F">
                      <w:pPr>
                        <w:pStyle w:val="TabeltekstmetBoldaccenten"/>
                        <w:rPr>
                          <w:color w:val="FFFFFF" w:themeColor="background1"/>
                          <w:sz w:val="32"/>
                          <w:szCs w:val="32"/>
                        </w:rPr>
                      </w:pPr>
                      <w:r>
                        <w:rPr>
                          <w:color w:val="FFFFFF" w:themeColor="background1"/>
                          <w:sz w:val="32"/>
                          <w:szCs w:val="32"/>
                        </w:rPr>
                        <w:t>Meer informatie…</w:t>
                      </w:r>
                    </w:p>
                    <w:p w14:paraId="4FCBF047" w14:textId="77777777" w:rsidR="00CB6C4F" w:rsidRPr="00497E5E" w:rsidRDefault="00CB6C4F" w:rsidP="00CB6C4F">
                      <w:pPr>
                        <w:pStyle w:val="TabeltekstmetBoldaccenten"/>
                        <w:rPr>
                          <w:color w:val="FFFFFF" w:themeColor="background1"/>
                          <w:sz w:val="16"/>
                          <w:szCs w:val="16"/>
                        </w:rPr>
                      </w:pPr>
                    </w:p>
                    <w:p w14:paraId="5DCDA96F" w14:textId="77777777" w:rsidR="00CB6C4F" w:rsidRPr="00497E5E" w:rsidRDefault="00CB6C4F" w:rsidP="00CB6C4F">
                      <w:pPr>
                        <w:pStyle w:val="TabeltekstmetBoldaccenten"/>
                        <w:rPr>
                          <w:b w:val="0"/>
                          <w:bCs/>
                          <w:color w:val="FFFFFF" w:themeColor="background1"/>
                          <w:sz w:val="16"/>
                          <w:szCs w:val="16"/>
                        </w:rPr>
                      </w:pPr>
                      <w:r w:rsidRPr="00497E5E">
                        <w:rPr>
                          <w:b w:val="0"/>
                          <w:bCs/>
                          <w:color w:val="FFFFFF" w:themeColor="background1"/>
                          <w:sz w:val="16"/>
                          <w:szCs w:val="16"/>
                        </w:rPr>
                        <w:t>onderzoek.amsterdam.nl/dossier/naam-dossier</w:t>
                      </w:r>
                    </w:p>
                    <w:p w14:paraId="35E9F8C4" w14:textId="77777777" w:rsidR="00CB6C4F" w:rsidRPr="00497E5E" w:rsidRDefault="00CB6C4F" w:rsidP="00CB6C4F">
                      <w:pPr>
                        <w:pStyle w:val="TabeltekstmetBoldaccenten"/>
                        <w:rPr>
                          <w:color w:val="FFFFFF" w:themeColor="background1"/>
                          <w:sz w:val="16"/>
                          <w:szCs w:val="16"/>
                        </w:rPr>
                      </w:pPr>
                    </w:p>
                    <w:p w14:paraId="6BF95131" w14:textId="77777777" w:rsidR="00CB6C4F" w:rsidRPr="00497E5E" w:rsidRDefault="00CB6C4F" w:rsidP="00CB6C4F">
                      <w:pPr>
                        <w:pStyle w:val="TabeltekstmetBoldaccenten"/>
                        <w:rPr>
                          <w:color w:val="FFFFFF" w:themeColor="background1"/>
                          <w:sz w:val="16"/>
                          <w:szCs w:val="16"/>
                        </w:rPr>
                      </w:pPr>
                    </w:p>
                    <w:p w14:paraId="56ACA469" w14:textId="77777777" w:rsidR="00CB6C4F" w:rsidRPr="00497E5E" w:rsidRDefault="00CB6C4F" w:rsidP="00CB6C4F">
                      <w:pPr>
                        <w:pStyle w:val="TabeltekstmetBoldaccenten"/>
                        <w:rPr>
                          <w:color w:val="FFFFFF" w:themeColor="background1"/>
                          <w:sz w:val="16"/>
                          <w:szCs w:val="16"/>
                        </w:rPr>
                      </w:pPr>
                    </w:p>
                    <w:p w14:paraId="382C214B" w14:textId="77777777" w:rsidR="00CB6C4F" w:rsidRPr="00497E5E" w:rsidRDefault="00CB6C4F" w:rsidP="00CB6C4F">
                      <w:pPr>
                        <w:pStyle w:val="TabeltekstmetBoldaccenten"/>
                        <w:rPr>
                          <w:color w:val="FFFFFF" w:themeColor="background1"/>
                          <w:sz w:val="16"/>
                          <w:szCs w:val="16"/>
                        </w:rPr>
                      </w:pPr>
                    </w:p>
                    <w:p w14:paraId="10060939" w14:textId="77777777" w:rsidR="00CB6C4F" w:rsidRPr="00497E5E" w:rsidRDefault="00CB6C4F" w:rsidP="00CB6C4F">
                      <w:pPr>
                        <w:pStyle w:val="TabeltekstmetBoldaccenten"/>
                        <w:rPr>
                          <w:b w:val="0"/>
                          <w:bCs/>
                          <w:color w:val="FFFFFF" w:themeColor="background1"/>
                          <w:sz w:val="16"/>
                          <w:szCs w:val="16"/>
                        </w:rPr>
                      </w:pPr>
                      <w:r w:rsidRPr="00497E5E">
                        <w:rPr>
                          <w:color w:val="FFFFFF" w:themeColor="background1"/>
                          <w:sz w:val="16"/>
                          <w:szCs w:val="16"/>
                        </w:rPr>
                        <w:br/>
                      </w:r>
                      <w:r w:rsidRPr="00497E5E">
                        <w:rPr>
                          <w:color w:val="FFFFFF" w:themeColor="background1"/>
                          <w:sz w:val="16"/>
                          <w:szCs w:val="16"/>
                        </w:rPr>
                        <w:br/>
                        <w:t>Auteurs</w:t>
                      </w:r>
                    </w:p>
                    <w:p w14:paraId="529C946A" w14:textId="77777777" w:rsidR="00CB6C4F" w:rsidRPr="00497E5E" w:rsidRDefault="00CB6C4F" w:rsidP="00CB6C4F">
                      <w:pPr>
                        <w:pStyle w:val="TabeltekstmetBoldaccenten"/>
                        <w:rPr>
                          <w:b w:val="0"/>
                          <w:bCs/>
                          <w:sz w:val="24"/>
                          <w:szCs w:val="28"/>
                        </w:rPr>
                      </w:pPr>
                      <w:r w:rsidRPr="00497E5E">
                        <w:rPr>
                          <w:b w:val="0"/>
                          <w:bCs/>
                          <w:color w:val="FFFFFF" w:themeColor="background1"/>
                          <w:sz w:val="16"/>
                          <w:szCs w:val="16"/>
                        </w:rPr>
                        <w:t>Voornaam Achternaam</w:t>
                      </w:r>
                      <w:r>
                        <w:rPr>
                          <w:b w:val="0"/>
                          <w:bCs/>
                          <w:color w:val="FFFFFF" w:themeColor="background1"/>
                          <w:sz w:val="16"/>
                          <w:szCs w:val="16"/>
                        </w:rPr>
                        <w:t xml:space="preserve">: </w:t>
                      </w:r>
                      <w:r w:rsidRPr="00497E5E">
                        <w:rPr>
                          <w:b w:val="0"/>
                          <w:bCs/>
                          <w:color w:val="FFFFFF" w:themeColor="background1"/>
                          <w:sz w:val="16"/>
                          <w:szCs w:val="16"/>
                        </w:rPr>
                        <w:t>v.achternaam@amsterdam.nl</w:t>
                      </w:r>
                      <w:r w:rsidRPr="00497E5E">
                        <w:rPr>
                          <w:b w:val="0"/>
                          <w:bCs/>
                          <w:color w:val="FFFFFF" w:themeColor="background1"/>
                          <w:sz w:val="16"/>
                          <w:szCs w:val="16"/>
                        </w:rPr>
                        <w:br/>
                        <w:t>Voornaam Achternaam</w:t>
                      </w:r>
                      <w:r>
                        <w:rPr>
                          <w:b w:val="0"/>
                          <w:bCs/>
                          <w:color w:val="FFFFFF" w:themeColor="background1"/>
                          <w:sz w:val="16"/>
                          <w:szCs w:val="16"/>
                        </w:rPr>
                        <w:t xml:space="preserve">: </w:t>
                      </w:r>
                      <w:r w:rsidRPr="00497E5E">
                        <w:rPr>
                          <w:b w:val="0"/>
                          <w:bCs/>
                          <w:color w:val="FFFFFF" w:themeColor="background1"/>
                          <w:sz w:val="16"/>
                          <w:szCs w:val="16"/>
                        </w:rPr>
                        <w:t>v.achternaam@amsterdam.nl</w:t>
                      </w:r>
                    </w:p>
                  </w:txbxContent>
                </v:textbox>
                <w10:wrap anchorx="margin"/>
              </v:shape>
            </w:pict>
          </mc:Fallback>
        </mc:AlternateContent>
      </w:r>
      <w:r w:rsidR="00C17237">
        <w:rPr>
          <w:noProof/>
        </w:rPr>
        <mc:AlternateContent>
          <mc:Choice Requires="wps">
            <w:drawing>
              <wp:anchor distT="0" distB="0" distL="114300" distR="114300" simplePos="0" relativeHeight="251669504" behindDoc="0" locked="0" layoutInCell="1" allowOverlap="1" wp14:anchorId="37F48AAD" wp14:editId="3B78DBF3">
                <wp:simplePos x="0" y="0"/>
                <wp:positionH relativeFrom="margin">
                  <wp:posOffset>4381500</wp:posOffset>
                </wp:positionH>
                <wp:positionV relativeFrom="paragraph">
                  <wp:posOffset>4419600</wp:posOffset>
                </wp:positionV>
                <wp:extent cx="1158875" cy="1720215"/>
                <wp:effectExtent l="0" t="0" r="3175" b="13335"/>
                <wp:wrapNone/>
                <wp:docPr id="1452225988" name="Tekstvak 15" descr="Onderzoek en Statistiek"/>
                <wp:cNvGraphicFramePr/>
                <a:graphic xmlns:a="http://schemas.openxmlformats.org/drawingml/2006/main">
                  <a:graphicData uri="http://schemas.microsoft.com/office/word/2010/wordprocessingShape">
                    <wps:wsp>
                      <wps:cNvSpPr txBox="1"/>
                      <wps:spPr>
                        <a:xfrm>
                          <a:off x="0" y="0"/>
                          <a:ext cx="1158875" cy="1720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562A2" w14:textId="77777777" w:rsidR="00CB6C4F" w:rsidRPr="00497E5E" w:rsidRDefault="00CB6C4F" w:rsidP="00CB6C4F">
                            <w:pPr>
                              <w:rPr>
                                <w:b/>
                                <w:bCs/>
                                <w:color w:val="FFFFFF" w:themeColor="background1"/>
                                <w:sz w:val="16"/>
                                <w:szCs w:val="16"/>
                              </w:rPr>
                            </w:pPr>
                            <w:r w:rsidRPr="00497E5E">
                              <w:rPr>
                                <w:color w:val="FFFFFF" w:themeColor="background1"/>
                                <w:sz w:val="32"/>
                                <w:szCs w:val="32"/>
                              </w:rPr>
                              <w:t xml:space="preserve"> </w:t>
                            </w:r>
                            <w:r w:rsidRPr="00497E5E">
                              <w:rPr>
                                <w:color w:val="FFFFFF" w:themeColor="background1"/>
                                <w:sz w:val="32"/>
                                <w:szCs w:val="32"/>
                              </w:rPr>
                              <w:br/>
                            </w:r>
                            <w:r w:rsidRPr="00497E5E">
                              <w:rPr>
                                <w:color w:val="FFFFFF" w:themeColor="background1"/>
                                <w:sz w:val="14"/>
                                <w:szCs w:val="14"/>
                              </w:rPr>
                              <w:br/>
                            </w:r>
                            <w:r w:rsidRPr="00497E5E">
                              <w:rPr>
                                <w:b/>
                                <w:bCs/>
                                <w:color w:val="FFFFFF" w:themeColor="background1"/>
                                <w:sz w:val="16"/>
                                <w:szCs w:val="16"/>
                              </w:rPr>
                              <w:t>Onderzoek en Statistiek</w:t>
                            </w:r>
                          </w:p>
                          <w:p w14:paraId="04059229" w14:textId="77777777" w:rsidR="00CB6C4F" w:rsidRPr="00497E5E" w:rsidRDefault="00CB6C4F" w:rsidP="00CB6C4F">
                            <w:pPr>
                              <w:rPr>
                                <w:color w:val="FFFFFF" w:themeColor="background1"/>
                                <w:sz w:val="22"/>
                                <w:szCs w:val="22"/>
                              </w:rPr>
                            </w:pPr>
                            <w:r w:rsidRPr="00497E5E">
                              <w:rPr>
                                <w:color w:val="FFFFFF" w:themeColor="background1"/>
                                <w:sz w:val="16"/>
                                <w:szCs w:val="16"/>
                              </w:rPr>
                              <w:t>onderzoek.amsterdam.nl</w:t>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r>
                            <w:r>
                              <w:rPr>
                                <w:color w:val="FFFFFF" w:themeColor="background1"/>
                                <w:sz w:val="16"/>
                                <w:szCs w:val="16"/>
                              </w:rPr>
                              <w:t>President Kennedylaan</w:t>
                            </w:r>
                            <w:r w:rsidRPr="00497E5E">
                              <w:rPr>
                                <w:color w:val="FFFFFF" w:themeColor="background1"/>
                                <w:sz w:val="16"/>
                                <w:szCs w:val="16"/>
                              </w:rPr>
                              <w:t xml:space="preserve"> </w:t>
                            </w:r>
                            <w:r>
                              <w:rPr>
                                <w:color w:val="FFFFFF" w:themeColor="background1"/>
                                <w:sz w:val="16"/>
                                <w:szCs w:val="16"/>
                              </w:rPr>
                              <w:t>923</w:t>
                            </w:r>
                            <w:r w:rsidRPr="00497E5E">
                              <w:rPr>
                                <w:color w:val="FFFFFF" w:themeColor="background1"/>
                                <w:sz w:val="16"/>
                                <w:szCs w:val="16"/>
                              </w:rPr>
                              <w:br/>
                              <w:t>10</w:t>
                            </w:r>
                            <w:r>
                              <w:rPr>
                                <w:color w:val="FFFFFF" w:themeColor="background1"/>
                                <w:sz w:val="16"/>
                                <w:szCs w:val="16"/>
                              </w:rPr>
                              <w:t>79</w:t>
                            </w:r>
                            <w:r w:rsidRPr="00497E5E">
                              <w:rPr>
                                <w:color w:val="FFFFFF" w:themeColor="background1"/>
                                <w:sz w:val="16"/>
                                <w:szCs w:val="16"/>
                              </w:rPr>
                              <w:t xml:space="preserve"> </w:t>
                            </w:r>
                            <w:r>
                              <w:rPr>
                                <w:color w:val="FFFFFF" w:themeColor="background1"/>
                                <w:sz w:val="16"/>
                                <w:szCs w:val="16"/>
                              </w:rPr>
                              <w:t>MZ</w:t>
                            </w:r>
                            <w:r w:rsidRPr="00497E5E">
                              <w:rPr>
                                <w:color w:val="FFFFFF" w:themeColor="background1"/>
                                <w:sz w:val="16"/>
                                <w:szCs w:val="16"/>
                              </w:rPr>
                              <w:t xml:space="preserve"> Amsterdam</w:t>
                            </w:r>
                            <w:r w:rsidRPr="00497E5E">
                              <w:rPr>
                                <w:color w:val="FFFFFF" w:themeColor="background1"/>
                                <w:sz w:val="16"/>
                                <w:szCs w:val="16"/>
                              </w:rPr>
                              <w:br/>
                              <w:t>Postbus 658</w:t>
                            </w:r>
                            <w:r w:rsidRPr="00497E5E">
                              <w:rPr>
                                <w:color w:val="FFFFFF" w:themeColor="background1"/>
                                <w:sz w:val="16"/>
                                <w:szCs w:val="16"/>
                              </w:rPr>
                              <w:br/>
                              <w:t>1000 AR Amsterdam</w:t>
                            </w:r>
                            <w:r w:rsidRPr="00497E5E">
                              <w:rPr>
                                <w:color w:val="FFFFFF" w:themeColor="background1"/>
                                <w:sz w:val="16"/>
                                <w:szCs w:val="16"/>
                              </w:rPr>
                              <w:br/>
                              <w:t>T 020 251 0333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48AAD" id="_x0000_s1029" type="#_x0000_t202" alt="Onderzoek en Statistiek" style="position:absolute;margin-left:345pt;margin-top:348pt;width:91.25pt;height:135.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" filled="f" stroked="f" strokeweight=".5pt">
                <v:textbox inset="0,0,0,0">
                  <w:txbxContent>
                    <w:p w14:paraId="1DE562A2" w14:textId="77777777" w:rsidR="00CB6C4F" w:rsidRPr="00497E5E" w:rsidRDefault="00CB6C4F" w:rsidP="00CB6C4F">
                      <w:pPr>
                        <w:rPr>
                          <w:b/>
                          <w:bCs/>
                          <w:color w:val="FFFFFF" w:themeColor="background1"/>
                          <w:sz w:val="16"/>
                          <w:szCs w:val="16"/>
                        </w:rPr>
                      </w:pPr>
                      <w:r w:rsidRPr="00497E5E">
                        <w:rPr>
                          <w:color w:val="FFFFFF" w:themeColor="background1"/>
                          <w:sz w:val="32"/>
                          <w:szCs w:val="32"/>
                        </w:rPr>
                        <w:t xml:space="preserve"> </w:t>
                      </w:r>
                      <w:r w:rsidRPr="00497E5E">
                        <w:rPr>
                          <w:color w:val="FFFFFF" w:themeColor="background1"/>
                          <w:sz w:val="32"/>
                          <w:szCs w:val="32"/>
                        </w:rPr>
                        <w:br/>
                      </w:r>
                      <w:r w:rsidRPr="00497E5E">
                        <w:rPr>
                          <w:color w:val="FFFFFF" w:themeColor="background1"/>
                          <w:sz w:val="14"/>
                          <w:szCs w:val="14"/>
                        </w:rPr>
                        <w:br/>
                      </w:r>
                      <w:r w:rsidRPr="00497E5E">
                        <w:rPr>
                          <w:b/>
                          <w:bCs/>
                          <w:color w:val="FFFFFF" w:themeColor="background1"/>
                          <w:sz w:val="16"/>
                          <w:szCs w:val="16"/>
                        </w:rPr>
                        <w:t>Onderzoek en Statistiek</w:t>
                      </w:r>
                    </w:p>
                    <w:p w14:paraId="04059229" w14:textId="77777777" w:rsidR="00CB6C4F" w:rsidRPr="00497E5E" w:rsidRDefault="00CB6C4F" w:rsidP="00CB6C4F">
                      <w:pPr>
                        <w:rPr>
                          <w:color w:val="FFFFFF" w:themeColor="background1"/>
                          <w:sz w:val="22"/>
                          <w:szCs w:val="22"/>
                        </w:rPr>
                      </w:pPr>
                      <w:r w:rsidRPr="00497E5E">
                        <w:rPr>
                          <w:color w:val="FFFFFF" w:themeColor="background1"/>
                          <w:sz w:val="16"/>
                          <w:szCs w:val="16"/>
                        </w:rPr>
                        <w:t>onderzoek.amsterdam.nl</w:t>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r>
                      <w:r>
                        <w:rPr>
                          <w:color w:val="FFFFFF" w:themeColor="background1"/>
                          <w:sz w:val="16"/>
                          <w:szCs w:val="16"/>
                        </w:rPr>
                        <w:t>President Kennedylaan</w:t>
                      </w:r>
                      <w:r w:rsidRPr="00497E5E">
                        <w:rPr>
                          <w:color w:val="FFFFFF" w:themeColor="background1"/>
                          <w:sz w:val="16"/>
                          <w:szCs w:val="16"/>
                        </w:rPr>
                        <w:t xml:space="preserve"> </w:t>
                      </w:r>
                      <w:r>
                        <w:rPr>
                          <w:color w:val="FFFFFF" w:themeColor="background1"/>
                          <w:sz w:val="16"/>
                          <w:szCs w:val="16"/>
                        </w:rPr>
                        <w:t>923</w:t>
                      </w:r>
                      <w:r w:rsidRPr="00497E5E">
                        <w:rPr>
                          <w:color w:val="FFFFFF" w:themeColor="background1"/>
                          <w:sz w:val="16"/>
                          <w:szCs w:val="16"/>
                        </w:rPr>
                        <w:br/>
                        <w:t>10</w:t>
                      </w:r>
                      <w:r>
                        <w:rPr>
                          <w:color w:val="FFFFFF" w:themeColor="background1"/>
                          <w:sz w:val="16"/>
                          <w:szCs w:val="16"/>
                        </w:rPr>
                        <w:t>79</w:t>
                      </w:r>
                      <w:r w:rsidRPr="00497E5E">
                        <w:rPr>
                          <w:color w:val="FFFFFF" w:themeColor="background1"/>
                          <w:sz w:val="16"/>
                          <w:szCs w:val="16"/>
                        </w:rPr>
                        <w:t xml:space="preserve"> </w:t>
                      </w:r>
                      <w:r>
                        <w:rPr>
                          <w:color w:val="FFFFFF" w:themeColor="background1"/>
                          <w:sz w:val="16"/>
                          <w:szCs w:val="16"/>
                        </w:rPr>
                        <w:t>MZ</w:t>
                      </w:r>
                      <w:r w:rsidRPr="00497E5E">
                        <w:rPr>
                          <w:color w:val="FFFFFF" w:themeColor="background1"/>
                          <w:sz w:val="16"/>
                          <w:szCs w:val="16"/>
                        </w:rPr>
                        <w:t xml:space="preserve"> Amsterdam</w:t>
                      </w:r>
                      <w:r w:rsidRPr="00497E5E">
                        <w:rPr>
                          <w:color w:val="FFFFFF" w:themeColor="background1"/>
                          <w:sz w:val="16"/>
                          <w:szCs w:val="16"/>
                        </w:rPr>
                        <w:br/>
                        <w:t>Postbus 658</w:t>
                      </w:r>
                      <w:r w:rsidRPr="00497E5E">
                        <w:rPr>
                          <w:color w:val="FFFFFF" w:themeColor="background1"/>
                          <w:sz w:val="16"/>
                          <w:szCs w:val="16"/>
                        </w:rPr>
                        <w:br/>
                        <w:t>1000 AR Amsterdam</w:t>
                      </w:r>
                      <w:r w:rsidRPr="00497E5E">
                        <w:rPr>
                          <w:color w:val="FFFFFF" w:themeColor="background1"/>
                          <w:sz w:val="16"/>
                          <w:szCs w:val="16"/>
                        </w:rPr>
                        <w:br/>
                        <w:t>T 020 251 0333</w:t>
                      </w:r>
                    </w:p>
                  </w:txbxContent>
                </v:textbox>
                <w10:wrap anchorx="margin"/>
              </v:shape>
            </w:pict>
          </mc:Fallback>
        </mc:AlternateContent>
      </w:r>
      <w:r w:rsidR="00C17237">
        <w:rPr>
          <w:noProof/>
        </w:rPr>
        <mc:AlternateContent>
          <mc:Choice Requires="wps">
            <w:drawing>
              <wp:anchor distT="0" distB="0" distL="114300" distR="114300" simplePos="0" relativeHeight="251668480" behindDoc="0" locked="0" layoutInCell="1" allowOverlap="1" wp14:anchorId="269ACF99" wp14:editId="1C1ADDA7">
                <wp:simplePos x="0" y="0"/>
                <wp:positionH relativeFrom="margin">
                  <wp:posOffset>2853690</wp:posOffset>
                </wp:positionH>
                <wp:positionV relativeFrom="paragraph">
                  <wp:posOffset>4419600</wp:posOffset>
                </wp:positionV>
                <wp:extent cx="1349375" cy="1720215"/>
                <wp:effectExtent l="0" t="0" r="3175" b="13335"/>
                <wp:wrapNone/>
                <wp:docPr id="712671489" name="Tekstvak 15" descr="Colofon"/>
                <wp:cNvGraphicFramePr/>
                <a:graphic xmlns:a="http://schemas.openxmlformats.org/drawingml/2006/main">
                  <a:graphicData uri="http://schemas.microsoft.com/office/word/2010/wordprocessingShape">
                    <wps:wsp>
                      <wps:cNvSpPr txBox="1"/>
                      <wps:spPr>
                        <a:xfrm>
                          <a:off x="0" y="0"/>
                          <a:ext cx="1349375" cy="1720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6A07FF" w14:textId="77777777" w:rsidR="00CB6C4F" w:rsidRPr="00497E5E" w:rsidRDefault="00CB6C4F" w:rsidP="00CB6C4F">
                            <w:pPr>
                              <w:rPr>
                                <w:color w:val="FFFFFF" w:themeColor="background1"/>
                                <w:sz w:val="16"/>
                                <w:szCs w:val="16"/>
                              </w:rPr>
                            </w:pPr>
                            <w:r w:rsidRPr="005C34D8">
                              <w:rPr>
                                <w:b/>
                                <w:bCs/>
                                <w:color w:val="FFFFFF" w:themeColor="background1"/>
                                <w:sz w:val="32"/>
                                <w:szCs w:val="32"/>
                              </w:rPr>
                              <w:t>Colofon</w:t>
                            </w:r>
                            <w:r w:rsidRPr="00497E5E">
                              <w:rPr>
                                <w:color w:val="FFFFFF" w:themeColor="background1"/>
                                <w:sz w:val="32"/>
                                <w:szCs w:val="32"/>
                              </w:rPr>
                              <w:br/>
                            </w:r>
                            <w:r w:rsidRPr="00497E5E">
                              <w:rPr>
                                <w:color w:val="FFFFFF" w:themeColor="background1"/>
                                <w:sz w:val="14"/>
                                <w:szCs w:val="14"/>
                              </w:rPr>
                              <w:br/>
                            </w:r>
                            <w:r w:rsidRPr="00497E5E">
                              <w:rPr>
                                <w:b/>
                                <w:bCs/>
                                <w:color w:val="FFFFFF" w:themeColor="background1"/>
                                <w:sz w:val="16"/>
                                <w:szCs w:val="16"/>
                              </w:rPr>
                              <w:t>Opdrachtgever</w:t>
                            </w:r>
                            <w:r w:rsidRPr="00497E5E">
                              <w:rPr>
                                <w:b/>
                                <w:bCs/>
                                <w:color w:val="FFFFFF" w:themeColor="background1"/>
                                <w:sz w:val="16"/>
                                <w:szCs w:val="16"/>
                              </w:rPr>
                              <w:br/>
                            </w:r>
                            <w:r w:rsidRPr="00497E5E">
                              <w:rPr>
                                <w:color w:val="FFFFFF" w:themeColor="background1"/>
                                <w:sz w:val="16"/>
                                <w:szCs w:val="16"/>
                              </w:rPr>
                              <w:t>naam opdrachtgever</w:t>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t>straat nummer</w:t>
                            </w:r>
                            <w:r w:rsidRPr="00497E5E">
                              <w:rPr>
                                <w:color w:val="FFFFFF" w:themeColor="background1"/>
                                <w:sz w:val="16"/>
                                <w:szCs w:val="16"/>
                              </w:rPr>
                              <w:br/>
                              <w:t>postcode stad</w:t>
                            </w:r>
                            <w:r w:rsidRPr="00497E5E">
                              <w:rPr>
                                <w:color w:val="FFFFFF" w:themeColor="background1"/>
                                <w:sz w:val="16"/>
                                <w:szCs w:val="16"/>
                              </w:rPr>
                              <w:br/>
                              <w:t>Postbus ????</w:t>
                            </w:r>
                          </w:p>
                          <w:p w14:paraId="17C1AB5D" w14:textId="77777777" w:rsidR="00CB6C4F" w:rsidRPr="00497E5E" w:rsidRDefault="00CB6C4F" w:rsidP="00CB6C4F">
                            <w:pPr>
                              <w:rPr>
                                <w:color w:val="FFFFFF" w:themeColor="background1"/>
                                <w:sz w:val="22"/>
                                <w:szCs w:val="22"/>
                              </w:rPr>
                            </w:pPr>
                            <w:r w:rsidRPr="00497E5E">
                              <w:rPr>
                                <w:color w:val="FFFFFF" w:themeColor="background1"/>
                                <w:sz w:val="16"/>
                                <w:szCs w:val="16"/>
                              </w:rPr>
                              <w:t>postcode stad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ACF99" id="_x0000_s1030" type="#_x0000_t202" alt="Colofon" style="position:absolute;margin-left:224.7pt;margin-top:348pt;width:106.25pt;height:135.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" filled="f" stroked="f" strokeweight=".5pt">
                <v:textbox inset="0,0,0,0">
                  <w:txbxContent>
                    <w:p w14:paraId="6D6A07FF" w14:textId="77777777" w:rsidR="00CB6C4F" w:rsidRPr="00497E5E" w:rsidRDefault="00CB6C4F" w:rsidP="00CB6C4F">
                      <w:pPr>
                        <w:rPr>
                          <w:color w:val="FFFFFF" w:themeColor="background1"/>
                          <w:sz w:val="16"/>
                          <w:szCs w:val="16"/>
                        </w:rPr>
                      </w:pPr>
                      <w:r w:rsidRPr="005C34D8">
                        <w:rPr>
                          <w:b/>
                          <w:bCs/>
                          <w:color w:val="FFFFFF" w:themeColor="background1"/>
                          <w:sz w:val="32"/>
                          <w:szCs w:val="32"/>
                        </w:rPr>
                        <w:t>Colofon</w:t>
                      </w:r>
                      <w:r w:rsidRPr="00497E5E">
                        <w:rPr>
                          <w:color w:val="FFFFFF" w:themeColor="background1"/>
                          <w:sz w:val="32"/>
                          <w:szCs w:val="32"/>
                        </w:rPr>
                        <w:br/>
                      </w:r>
                      <w:r w:rsidRPr="00497E5E">
                        <w:rPr>
                          <w:color w:val="FFFFFF" w:themeColor="background1"/>
                          <w:sz w:val="14"/>
                          <w:szCs w:val="14"/>
                        </w:rPr>
                        <w:br/>
                      </w:r>
                      <w:r w:rsidRPr="00497E5E">
                        <w:rPr>
                          <w:b/>
                          <w:bCs/>
                          <w:color w:val="FFFFFF" w:themeColor="background1"/>
                          <w:sz w:val="16"/>
                          <w:szCs w:val="16"/>
                        </w:rPr>
                        <w:t>Opdrachtgever</w:t>
                      </w:r>
                      <w:r w:rsidRPr="00497E5E">
                        <w:rPr>
                          <w:b/>
                          <w:bCs/>
                          <w:color w:val="FFFFFF" w:themeColor="background1"/>
                          <w:sz w:val="16"/>
                          <w:szCs w:val="16"/>
                        </w:rPr>
                        <w:br/>
                      </w:r>
                      <w:r w:rsidRPr="00497E5E">
                        <w:rPr>
                          <w:color w:val="FFFFFF" w:themeColor="background1"/>
                          <w:sz w:val="16"/>
                          <w:szCs w:val="16"/>
                        </w:rPr>
                        <w:t>naam opdrachtgever</w:t>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r>
                      <w:r w:rsidRPr="00497E5E">
                        <w:rPr>
                          <w:color w:val="FFFFFF" w:themeColor="background1"/>
                          <w:sz w:val="16"/>
                          <w:szCs w:val="16"/>
                        </w:rPr>
                        <w:br/>
                        <w:t>straat nummer</w:t>
                      </w:r>
                      <w:r w:rsidRPr="00497E5E">
                        <w:rPr>
                          <w:color w:val="FFFFFF" w:themeColor="background1"/>
                          <w:sz w:val="16"/>
                          <w:szCs w:val="16"/>
                        </w:rPr>
                        <w:br/>
                        <w:t>postcode stad</w:t>
                      </w:r>
                      <w:r w:rsidRPr="00497E5E">
                        <w:rPr>
                          <w:color w:val="FFFFFF" w:themeColor="background1"/>
                          <w:sz w:val="16"/>
                          <w:szCs w:val="16"/>
                        </w:rPr>
                        <w:br/>
                        <w:t>Postbus ????</w:t>
                      </w:r>
                    </w:p>
                    <w:p w14:paraId="17C1AB5D" w14:textId="77777777" w:rsidR="00CB6C4F" w:rsidRPr="00497E5E" w:rsidRDefault="00CB6C4F" w:rsidP="00CB6C4F">
                      <w:pPr>
                        <w:rPr>
                          <w:color w:val="FFFFFF" w:themeColor="background1"/>
                          <w:sz w:val="22"/>
                          <w:szCs w:val="22"/>
                        </w:rPr>
                      </w:pPr>
                      <w:r w:rsidRPr="00497E5E">
                        <w:rPr>
                          <w:color w:val="FFFFFF" w:themeColor="background1"/>
                          <w:sz w:val="16"/>
                          <w:szCs w:val="16"/>
                        </w:rPr>
                        <w:t>postcode stad</w:t>
                      </w:r>
                    </w:p>
                  </w:txbxContent>
                </v:textbox>
                <w10:wrap anchorx="margin"/>
              </v:shape>
            </w:pict>
          </mc:Fallback>
        </mc:AlternateContent>
      </w:r>
      <w:r w:rsidR="0068631C">
        <w:t>Opmerkingen of ideeën over deze template? Geef ze door aan de redactie!</w:t>
      </w:r>
      <w:r w:rsidR="00CB6C4F" w:rsidRPr="00CB6C4F">
        <w:rPr>
          <w:noProof/>
        </w:rPr>
        <w:t xml:space="preserve"> </w:t>
      </w:r>
    </w:p>
    <w:sectPr w:rsidR="00257797" w:rsidRPr="00E90FAB" w:rsidSect="001C0C0C">
      <w:type w:val="continuous"/>
      <w:pgSz w:w="11906" w:h="16838"/>
      <w:pgMar w:top="1440" w:right="1588" w:bottom="567" w:left="1588" w:header="70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9739" w14:textId="77777777" w:rsidR="00366CE5" w:rsidRDefault="00366CE5" w:rsidP="000A2E10">
      <w:r>
        <w:separator/>
      </w:r>
    </w:p>
    <w:p w14:paraId="51D73FB2" w14:textId="77777777" w:rsidR="00366CE5" w:rsidRDefault="00366CE5"/>
  </w:endnote>
  <w:endnote w:type="continuationSeparator" w:id="0">
    <w:p w14:paraId="03C0A195" w14:textId="77777777" w:rsidR="00366CE5" w:rsidRDefault="00366CE5" w:rsidP="000A2E10">
      <w:r>
        <w:continuationSeparator/>
      </w:r>
    </w:p>
    <w:p w14:paraId="100379BE" w14:textId="77777777" w:rsidR="00366CE5" w:rsidRDefault="00366C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msterdam Sans">
    <w:altName w:val="Calibri"/>
    <w:panose1 w:val="020B0503040000000004"/>
    <w:charset w:val="00"/>
    <w:family w:val="swiss"/>
    <w:notTrueType/>
    <w:pitch w:val="variable"/>
    <w:sig w:usb0="A000026F" w:usb1="4000001B" w:usb2="00000000" w:usb3="00000000" w:csb0="000000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iandra GD">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7FD1" w14:textId="77777777" w:rsidR="000A2E10" w:rsidRPr="008252FD" w:rsidRDefault="000A2E10" w:rsidP="000D2182">
    <w:pPr>
      <w:pStyle w:val="Voettekst"/>
      <w:framePr w:w="567" w:wrap="around" w:vAnchor="page" w:hAnchor="page" w:x="9721" w:y="15796"/>
      <w:jc w:val="right"/>
      <w:rPr>
        <w:szCs w:val="21"/>
      </w:rPr>
    </w:pPr>
    <w:r w:rsidRPr="008252FD">
      <w:rPr>
        <w:szCs w:val="21"/>
      </w:rPr>
      <w:fldChar w:fldCharType="begin"/>
    </w:r>
    <w:r w:rsidRPr="008252FD">
      <w:rPr>
        <w:szCs w:val="21"/>
      </w:rPr>
      <w:instrText xml:space="preserve">PAGE  </w:instrText>
    </w:r>
    <w:r w:rsidRPr="008252FD">
      <w:rPr>
        <w:szCs w:val="21"/>
      </w:rPr>
      <w:fldChar w:fldCharType="separate"/>
    </w:r>
    <w:r>
      <w:rPr>
        <w:noProof/>
        <w:szCs w:val="21"/>
      </w:rPr>
      <w:t>2</w:t>
    </w:r>
    <w:r w:rsidRPr="008252FD">
      <w:rPr>
        <w:szCs w:val="21"/>
      </w:rPr>
      <w:fldChar w:fldCharType="end"/>
    </w:r>
  </w:p>
  <w:p w14:paraId="65E13E21" w14:textId="77777777" w:rsidR="000A2E10" w:rsidRDefault="000A2E10">
    <w:pPr>
      <w:pStyle w:val="Voettekst"/>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543124"/>
      <w:docPartObj>
        <w:docPartGallery w:val="Page Numbers (Bottom of Page)"/>
        <w:docPartUnique/>
      </w:docPartObj>
    </w:sdtPr>
    <w:sdtEndPr>
      <w:rPr>
        <w:sz w:val="20"/>
        <w:szCs w:val="20"/>
      </w:rPr>
    </w:sdtEndPr>
    <w:sdtContent>
      <w:p w14:paraId="220E450A" w14:textId="55B6FC54" w:rsidR="000A2E10" w:rsidRPr="002704BD" w:rsidRDefault="002704BD" w:rsidP="002704BD">
        <w:pPr>
          <w:pStyle w:val="7Bron"/>
          <w:rPr>
            <w:sz w:val="20"/>
            <w:szCs w:val="20"/>
          </w:rPr>
        </w:pPr>
        <w:r w:rsidRPr="002704BD">
          <w:rPr>
            <w:sz w:val="20"/>
            <w:szCs w:val="20"/>
          </w:rPr>
          <w:fldChar w:fldCharType="begin"/>
        </w:r>
        <w:r w:rsidRPr="002704BD">
          <w:rPr>
            <w:sz w:val="20"/>
            <w:szCs w:val="20"/>
            <w:lang w:val="en-GB"/>
          </w:rPr>
          <w:instrText xml:space="preserve">IF </w:instrText>
        </w:r>
        <w:r w:rsidRPr="002704BD">
          <w:rPr>
            <w:sz w:val="20"/>
            <w:szCs w:val="20"/>
          </w:rPr>
          <w:fldChar w:fldCharType="begin"/>
        </w:r>
        <w:r w:rsidRPr="002704BD">
          <w:rPr>
            <w:sz w:val="20"/>
            <w:szCs w:val="20"/>
            <w:lang w:val="en-GB"/>
          </w:rPr>
          <w:instrText xml:space="preserve">PAGE </w:instrText>
        </w:r>
        <w:r w:rsidRPr="002704BD">
          <w:rPr>
            <w:sz w:val="20"/>
            <w:szCs w:val="20"/>
          </w:rPr>
          <w:fldChar w:fldCharType="separate"/>
        </w:r>
        <w:r w:rsidR="00902AA3">
          <w:rPr>
            <w:noProof/>
            <w:sz w:val="20"/>
            <w:szCs w:val="20"/>
            <w:lang w:val="en-GB"/>
          </w:rPr>
          <w:instrText>4</w:instrText>
        </w:r>
        <w:r w:rsidRPr="002704BD">
          <w:rPr>
            <w:sz w:val="20"/>
            <w:szCs w:val="20"/>
          </w:rPr>
          <w:fldChar w:fldCharType="end"/>
        </w:r>
        <w:r w:rsidRPr="002704BD">
          <w:rPr>
            <w:sz w:val="20"/>
            <w:szCs w:val="20"/>
            <w:lang w:val="en-GB"/>
          </w:rPr>
          <w:instrText xml:space="preserve"> = </w:instrText>
        </w:r>
        <w:r w:rsidRPr="002704BD">
          <w:rPr>
            <w:sz w:val="20"/>
            <w:szCs w:val="20"/>
          </w:rPr>
          <w:fldChar w:fldCharType="begin"/>
        </w:r>
        <w:r w:rsidRPr="002704BD">
          <w:rPr>
            <w:sz w:val="20"/>
            <w:szCs w:val="20"/>
            <w:lang w:val="en-GB"/>
          </w:rPr>
          <w:instrText xml:space="preserve"> NUMPAGES </w:instrText>
        </w:r>
        <w:r w:rsidRPr="002704BD">
          <w:rPr>
            <w:sz w:val="20"/>
            <w:szCs w:val="20"/>
          </w:rPr>
          <w:fldChar w:fldCharType="separate"/>
        </w:r>
        <w:r w:rsidR="00902AA3">
          <w:rPr>
            <w:noProof/>
            <w:sz w:val="20"/>
            <w:szCs w:val="20"/>
            <w:lang w:val="en-GB"/>
          </w:rPr>
          <w:instrText>6</w:instrText>
        </w:r>
        <w:r w:rsidRPr="002704BD">
          <w:rPr>
            <w:sz w:val="20"/>
            <w:szCs w:val="20"/>
          </w:rPr>
          <w:fldChar w:fldCharType="end"/>
        </w:r>
        <w:r w:rsidRPr="002704BD">
          <w:rPr>
            <w:sz w:val="20"/>
            <w:szCs w:val="20"/>
            <w:lang w:val="en-GB"/>
          </w:rPr>
          <w:instrText xml:space="preserve"> </w:instrText>
        </w:r>
        <w:r w:rsidRPr="002704BD">
          <w:rPr>
            <w:sz w:val="20"/>
            <w:szCs w:val="20"/>
            <w:lang w:val="en-GB"/>
          </w:rPr>
          <w:fldChar w:fldCharType="begin"/>
        </w:r>
        <w:r w:rsidRPr="002704BD">
          <w:rPr>
            <w:sz w:val="20"/>
            <w:szCs w:val="20"/>
            <w:lang w:val="en-GB"/>
          </w:rPr>
          <w:instrText xml:space="preserve">  </w:instrText>
        </w:r>
        <w:r w:rsidRPr="002704BD">
          <w:rPr>
            <w:sz w:val="20"/>
            <w:szCs w:val="20"/>
            <w:lang w:val="en-GB"/>
          </w:rPr>
          <w:fldChar w:fldCharType="end"/>
        </w:r>
        <w:r w:rsidRPr="002704BD">
          <w:rPr>
            <w:sz w:val="20"/>
            <w:szCs w:val="20"/>
            <w:lang w:val="en-GB"/>
          </w:rPr>
          <w:fldChar w:fldCharType="begin"/>
        </w:r>
        <w:r w:rsidRPr="002704BD">
          <w:rPr>
            <w:sz w:val="20"/>
            <w:szCs w:val="20"/>
            <w:lang w:val="en-GB"/>
          </w:rPr>
          <w:instrText xml:space="preserve"> PAGE </w:instrText>
        </w:r>
        <w:r w:rsidRPr="002704BD">
          <w:rPr>
            <w:sz w:val="20"/>
            <w:szCs w:val="20"/>
            <w:lang w:val="en-GB"/>
          </w:rPr>
          <w:fldChar w:fldCharType="separate"/>
        </w:r>
        <w:r w:rsidR="00902AA3">
          <w:rPr>
            <w:noProof/>
            <w:sz w:val="20"/>
            <w:szCs w:val="20"/>
            <w:lang w:val="en-GB"/>
          </w:rPr>
          <w:instrText>4</w:instrText>
        </w:r>
        <w:r w:rsidRPr="002704BD">
          <w:rPr>
            <w:sz w:val="20"/>
            <w:szCs w:val="20"/>
            <w:lang w:val="en-GB"/>
          </w:rPr>
          <w:fldChar w:fldCharType="end"/>
        </w:r>
        <w:r w:rsidR="00902AA3">
          <w:rPr>
            <w:sz w:val="20"/>
            <w:szCs w:val="20"/>
          </w:rPr>
          <w:fldChar w:fldCharType="separate"/>
        </w:r>
        <w:r w:rsidR="00902AA3">
          <w:rPr>
            <w:noProof/>
            <w:sz w:val="20"/>
            <w:szCs w:val="20"/>
            <w:lang w:val="en-GB"/>
          </w:rPr>
          <w:t>4</w:t>
        </w:r>
        <w:r w:rsidRPr="002704BD">
          <w:rPr>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08448"/>
      <w:docPartObj>
        <w:docPartGallery w:val="Page Numbers (Bottom of Page)"/>
        <w:docPartUnique/>
      </w:docPartObj>
    </w:sdtPr>
    <w:sdtEndPr>
      <w:rPr>
        <w:sz w:val="20"/>
        <w:szCs w:val="20"/>
      </w:rPr>
    </w:sdtEndPr>
    <w:sdtContent>
      <w:p w14:paraId="65AC55BB" w14:textId="321DA724" w:rsidR="00F96FAE" w:rsidRPr="002704BD" w:rsidRDefault="00F96FAE" w:rsidP="002704BD">
        <w:pPr>
          <w:pStyle w:val="7Bron"/>
          <w:rPr>
            <w:sz w:val="20"/>
            <w:szCs w:val="20"/>
          </w:rPr>
        </w:pPr>
        <w:r w:rsidRPr="002704BD">
          <w:rPr>
            <w:sz w:val="20"/>
            <w:szCs w:val="20"/>
          </w:rPr>
          <w:fldChar w:fldCharType="begin"/>
        </w:r>
        <w:r w:rsidRPr="002704BD">
          <w:rPr>
            <w:sz w:val="20"/>
            <w:szCs w:val="20"/>
            <w:lang w:val="en-GB"/>
          </w:rPr>
          <w:instrText xml:space="preserve">IF </w:instrText>
        </w:r>
        <w:r w:rsidRPr="002704BD">
          <w:rPr>
            <w:sz w:val="20"/>
            <w:szCs w:val="20"/>
          </w:rPr>
          <w:fldChar w:fldCharType="begin"/>
        </w:r>
        <w:r w:rsidRPr="002704BD">
          <w:rPr>
            <w:sz w:val="20"/>
            <w:szCs w:val="20"/>
            <w:lang w:val="en-GB"/>
          </w:rPr>
          <w:instrText xml:space="preserve">PAGE </w:instrText>
        </w:r>
        <w:r w:rsidRPr="002704BD">
          <w:rPr>
            <w:sz w:val="20"/>
            <w:szCs w:val="20"/>
          </w:rPr>
          <w:fldChar w:fldCharType="separate"/>
        </w:r>
        <w:r w:rsidR="00902AA3">
          <w:rPr>
            <w:noProof/>
            <w:sz w:val="20"/>
            <w:szCs w:val="20"/>
            <w:lang w:val="en-GB"/>
          </w:rPr>
          <w:instrText>1</w:instrText>
        </w:r>
        <w:r w:rsidRPr="002704BD">
          <w:rPr>
            <w:sz w:val="20"/>
            <w:szCs w:val="20"/>
          </w:rPr>
          <w:fldChar w:fldCharType="end"/>
        </w:r>
        <w:r w:rsidRPr="002704BD">
          <w:rPr>
            <w:sz w:val="20"/>
            <w:szCs w:val="20"/>
            <w:lang w:val="en-GB"/>
          </w:rPr>
          <w:instrText xml:space="preserve"> = </w:instrText>
        </w:r>
        <w:r w:rsidR="004072EB" w:rsidRPr="002704BD">
          <w:rPr>
            <w:sz w:val="20"/>
            <w:szCs w:val="20"/>
          </w:rPr>
          <w:fldChar w:fldCharType="begin"/>
        </w:r>
        <w:r w:rsidR="004072EB" w:rsidRPr="002704BD">
          <w:rPr>
            <w:sz w:val="20"/>
            <w:szCs w:val="20"/>
            <w:lang w:val="en-GB"/>
          </w:rPr>
          <w:instrText xml:space="preserve"> NUMPAGES </w:instrText>
        </w:r>
        <w:r w:rsidR="004072EB" w:rsidRPr="002704BD">
          <w:rPr>
            <w:sz w:val="20"/>
            <w:szCs w:val="20"/>
          </w:rPr>
          <w:fldChar w:fldCharType="separate"/>
        </w:r>
        <w:r w:rsidR="00902AA3">
          <w:rPr>
            <w:noProof/>
            <w:sz w:val="20"/>
            <w:szCs w:val="20"/>
            <w:lang w:val="en-GB"/>
          </w:rPr>
          <w:instrText>6</w:instrText>
        </w:r>
        <w:r w:rsidR="004072EB" w:rsidRPr="002704BD">
          <w:rPr>
            <w:sz w:val="20"/>
            <w:szCs w:val="20"/>
          </w:rPr>
          <w:fldChar w:fldCharType="end"/>
        </w:r>
        <w:r w:rsidR="004072EB" w:rsidRPr="002704BD">
          <w:rPr>
            <w:sz w:val="20"/>
            <w:szCs w:val="20"/>
            <w:lang w:val="en-GB"/>
          </w:rPr>
          <w:instrText xml:space="preserve"> </w:instrText>
        </w:r>
        <w:r w:rsidR="004072EB" w:rsidRPr="002704BD">
          <w:rPr>
            <w:sz w:val="20"/>
            <w:szCs w:val="20"/>
            <w:lang w:val="en-GB"/>
          </w:rPr>
          <w:fldChar w:fldCharType="begin"/>
        </w:r>
        <w:r w:rsidR="004072EB" w:rsidRPr="002704BD">
          <w:rPr>
            <w:sz w:val="20"/>
            <w:szCs w:val="20"/>
            <w:lang w:val="en-GB"/>
          </w:rPr>
          <w:instrText xml:space="preserve">  </w:instrText>
        </w:r>
        <w:r w:rsidR="004072EB" w:rsidRPr="002704BD">
          <w:rPr>
            <w:sz w:val="20"/>
            <w:szCs w:val="20"/>
            <w:lang w:val="en-GB"/>
          </w:rPr>
          <w:fldChar w:fldCharType="end"/>
        </w:r>
        <w:r w:rsidR="004072EB" w:rsidRPr="002704BD">
          <w:rPr>
            <w:sz w:val="20"/>
            <w:szCs w:val="20"/>
            <w:lang w:val="en-GB"/>
          </w:rPr>
          <w:fldChar w:fldCharType="begin"/>
        </w:r>
        <w:r w:rsidR="004072EB" w:rsidRPr="002704BD">
          <w:rPr>
            <w:sz w:val="20"/>
            <w:szCs w:val="20"/>
            <w:lang w:val="en-GB"/>
          </w:rPr>
          <w:instrText xml:space="preserve"> PAGE </w:instrText>
        </w:r>
        <w:r w:rsidR="004072EB" w:rsidRPr="002704BD">
          <w:rPr>
            <w:sz w:val="20"/>
            <w:szCs w:val="20"/>
            <w:lang w:val="en-GB"/>
          </w:rPr>
          <w:fldChar w:fldCharType="separate"/>
        </w:r>
        <w:r w:rsidR="00902AA3">
          <w:rPr>
            <w:noProof/>
            <w:sz w:val="20"/>
            <w:szCs w:val="20"/>
            <w:lang w:val="en-GB"/>
          </w:rPr>
          <w:instrText>1</w:instrText>
        </w:r>
        <w:r w:rsidR="004072EB" w:rsidRPr="002704BD">
          <w:rPr>
            <w:sz w:val="20"/>
            <w:szCs w:val="20"/>
            <w:lang w:val="en-GB"/>
          </w:rPr>
          <w:fldChar w:fldCharType="end"/>
        </w:r>
        <w:r w:rsidRPr="002704BD">
          <w:rPr>
            <w:sz w:val="20"/>
            <w:szCs w:val="20"/>
          </w:rPr>
          <w:fldChar w:fldCharType="separate"/>
        </w:r>
        <w:r w:rsidR="00902AA3">
          <w:rPr>
            <w:noProof/>
            <w:sz w:val="20"/>
            <w:szCs w:val="20"/>
            <w:lang w:val="en-GB"/>
          </w:rPr>
          <w:t>1</w:t>
        </w:r>
        <w:r w:rsidRPr="002704BD">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418D9" w14:textId="77777777" w:rsidR="00366CE5" w:rsidRDefault="00366CE5" w:rsidP="000A2E10">
      <w:r>
        <w:separator/>
      </w:r>
    </w:p>
    <w:p w14:paraId="714A38D6" w14:textId="77777777" w:rsidR="00366CE5" w:rsidRDefault="00366CE5"/>
  </w:footnote>
  <w:footnote w:type="continuationSeparator" w:id="0">
    <w:p w14:paraId="2F80D403" w14:textId="77777777" w:rsidR="00366CE5" w:rsidRDefault="00366CE5" w:rsidP="000A2E10">
      <w:r>
        <w:continuationSeparator/>
      </w:r>
    </w:p>
    <w:p w14:paraId="7C52332E" w14:textId="77777777" w:rsidR="00366CE5" w:rsidRDefault="00366C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3FDC" w14:textId="77777777" w:rsidR="000A2E10" w:rsidRDefault="000A2E10" w:rsidP="000D2182">
    <w:pPr>
      <w:framePr w:w="7995" w:h="936" w:hRule="exact" w:wrap="auto" w:hAnchor="text" w:x="1756" w:y="526"/>
    </w:pPr>
    <w:r>
      <w:t>Gemeente Amsterdam</w:t>
    </w:r>
  </w:p>
  <w:p w14:paraId="2424B417" w14:textId="77777777" w:rsidR="000A2E10" w:rsidRDefault="000A2E10" w:rsidP="000D2182">
    <w:pPr>
      <w:framePr w:w="7995" w:h="936" w:hRule="exact" w:wrap="auto" w:hAnchor="text" w:x="1756" w:y="526"/>
      <w:spacing w:after="225"/>
    </w:pPr>
    <w:r>
      <w:t>Bureau Onderzoek en Statistiek</w:t>
    </w:r>
  </w:p>
  <w:p w14:paraId="2F1D8FAD" w14:textId="77777777" w:rsidR="000A2E10" w:rsidRDefault="000A2E10" w:rsidP="000D2182">
    <w:pPr>
      <w:framePr w:w="7995" w:h="936" w:hRule="exact" w:wrap="auto" w:hAnchor="text" w:x="1756" w:y="526"/>
    </w:pPr>
    <w:bookmarkStart w:id="0" w:name="bmkDienstVolgvel2"/>
    <w:proofErr w:type="spellStart"/>
    <w:r>
      <w:t>Factsheet</w:t>
    </w:r>
    <w:proofErr w:type="spellEnd"/>
    <w:r>
      <w:t xml:space="preserve"> Straatintimidatie</w:t>
    </w:r>
    <w:bookmarkEnd w:id="0"/>
  </w:p>
  <w:p w14:paraId="1C1DB7F7" w14:textId="77777777" w:rsidR="000A2E10" w:rsidRDefault="000A2E1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EC493" w14:textId="77777777" w:rsidR="0087312C" w:rsidRPr="00225AB6" w:rsidRDefault="0087312C" w:rsidP="0087312C">
    <w:bookmarkStart w:id="1" w:name="Naampatroon"/>
    <w:r w:rsidRPr="00225AB6">
      <w:t>Gemeente Amsterdam</w:t>
    </w:r>
    <w:r w:rsidR="00DE284F">
      <w:tab/>
    </w:r>
    <w:r w:rsidR="00DE284F">
      <w:tab/>
    </w:r>
    <w:r w:rsidR="00DE284F">
      <w:tab/>
    </w:r>
    <w:r w:rsidR="00DE284F">
      <w:tab/>
    </w:r>
    <w:r w:rsidR="00DE284F">
      <w:tab/>
    </w:r>
    <w:r w:rsidR="00E14BE3" w:rsidRPr="00225AB6">
      <w:t>De titel van deze korte rapportage</w:t>
    </w:r>
  </w:p>
  <w:p w14:paraId="1C082760" w14:textId="77777777" w:rsidR="0087312C" w:rsidRPr="00225AB6" w:rsidRDefault="0087312C" w:rsidP="0087312C">
    <w:r w:rsidRPr="00225AB6">
      <w:t>Onderzoek</w:t>
    </w:r>
    <w:r w:rsidR="00E14BE3" w:rsidRPr="00225AB6">
      <w:t xml:space="preserve"> </w:t>
    </w:r>
    <w:r w:rsidRPr="00225AB6">
      <w:t>en Statistiek</w:t>
    </w:r>
  </w:p>
  <w:bookmarkEnd w:id="1"/>
  <w:p w14:paraId="7FDB5DF8" w14:textId="77777777" w:rsidR="0087312C" w:rsidRPr="00225AB6" w:rsidRDefault="0087312C" w:rsidP="0087312C"/>
  <w:p w14:paraId="1DB0F9F8" w14:textId="77777777" w:rsidR="000A2E10" w:rsidRPr="00225AB6" w:rsidRDefault="000A2E10" w:rsidP="008731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B4CC" w14:textId="77777777" w:rsidR="00582AED" w:rsidRPr="00582AED" w:rsidRDefault="00582AED">
    <w:pPr>
      <w:pStyle w:val="Koptekst"/>
      <w:rPr>
        <w:sz w:val="23"/>
        <w:szCs w:val="23"/>
        <w:lang w:val="en-US"/>
      </w:rPr>
    </w:pPr>
  </w:p>
  <w:p w14:paraId="2953CB3B" w14:textId="77777777" w:rsidR="00582AED" w:rsidRPr="00582AED" w:rsidRDefault="00582AED">
    <w:pPr>
      <w:pStyle w:val="Koptekst"/>
      <w:rPr>
        <w:sz w:val="23"/>
        <w:szCs w:val="23"/>
        <w:lang w:val="en-US"/>
      </w:rPr>
    </w:pPr>
  </w:p>
  <w:p w14:paraId="0EA8571A" w14:textId="77777777" w:rsidR="00582AED" w:rsidRPr="00582AED" w:rsidRDefault="00582AED">
    <w:pPr>
      <w:pStyle w:val="Koptekst"/>
      <w:rPr>
        <w:sz w:val="23"/>
        <w:szCs w:val="23"/>
        <w:lang w:val="en-US"/>
      </w:rPr>
    </w:pPr>
  </w:p>
  <w:p w14:paraId="6B222A8D" w14:textId="77777777" w:rsidR="00582AED" w:rsidRPr="00582AED" w:rsidRDefault="00582AED">
    <w:pPr>
      <w:pStyle w:val="Koptekst"/>
      <w:rPr>
        <w:sz w:val="23"/>
        <w:szCs w:val="23"/>
        <w:lang w:val="en-US"/>
      </w:rPr>
    </w:pPr>
  </w:p>
  <w:p w14:paraId="18C76693" w14:textId="77777777" w:rsidR="00582AED" w:rsidRPr="00582AED" w:rsidRDefault="00582AED">
    <w:pPr>
      <w:pStyle w:val="Kopteks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F80FCB0"/>
    <w:lvl w:ilvl="0">
      <w:start w:val="1"/>
      <w:numFmt w:val="decimal"/>
      <w:pStyle w:val="Lijstnummering3"/>
      <w:lvlText w:val="%1."/>
      <w:lvlJc w:val="left"/>
      <w:pPr>
        <w:tabs>
          <w:tab w:val="num" w:pos="926"/>
        </w:tabs>
        <w:ind w:left="926" w:hanging="360"/>
      </w:pPr>
    </w:lvl>
  </w:abstractNum>
  <w:abstractNum w:abstractNumId="1" w15:restartNumberingAfterBreak="0">
    <w:nsid w:val="03A506EC"/>
    <w:multiLevelType w:val="multilevel"/>
    <w:tmpl w:val="F84E5062"/>
    <w:lvl w:ilvl="0">
      <w:start w:val="1"/>
      <w:numFmt w:val="bullet"/>
      <w:lvlText w:val=""/>
      <w:lvlJc w:val="left"/>
      <w:pPr>
        <w:tabs>
          <w:tab w:val="num" w:pos="227"/>
        </w:tabs>
        <w:ind w:left="227" w:hanging="227"/>
      </w:pPr>
      <w:rPr>
        <w:rFonts w:ascii="Wingdings" w:hAnsi="Wingdings" w:hint="default"/>
        <w:b w:val="0"/>
        <w:i w:val="0"/>
        <w:sz w:val="14"/>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2" w15:restartNumberingAfterBreak="0">
    <w:nsid w:val="0BC24928"/>
    <w:multiLevelType w:val="multilevel"/>
    <w:tmpl w:val="95C42F98"/>
    <w:styleLink w:val="OpsommingstreepjeGemeenteAmsterdam"/>
    <w:lvl w:ilvl="0">
      <w:start w:val="1"/>
      <w:numFmt w:val="bullet"/>
      <w:pStyle w:val="Opsommingstreepje1eniveauGemeenteAmsterdam"/>
      <w:lvlText w:val="–"/>
      <w:lvlJc w:val="left"/>
      <w:pPr>
        <w:ind w:left="227" w:hanging="227"/>
      </w:pPr>
      <w:rPr>
        <w:rFonts w:ascii="Corbel" w:hAnsi="Corbel" w:hint="default"/>
      </w:rPr>
    </w:lvl>
    <w:lvl w:ilvl="1">
      <w:start w:val="1"/>
      <w:numFmt w:val="bullet"/>
      <w:pStyle w:val="Opsommingstreepje2eniveauGemeenteAmsterdam"/>
      <w:lvlText w:val="–"/>
      <w:lvlJc w:val="left"/>
      <w:pPr>
        <w:ind w:left="454" w:hanging="227"/>
      </w:pPr>
      <w:rPr>
        <w:rFonts w:ascii="Corbel" w:hAnsi="Corbel" w:hint="default"/>
      </w:rPr>
    </w:lvl>
    <w:lvl w:ilvl="2">
      <w:start w:val="1"/>
      <w:numFmt w:val="bullet"/>
      <w:pStyle w:val="Opsommingstreepje3eniveauGemeenteAmsterdam"/>
      <w:lvlText w:val="–"/>
      <w:lvlJc w:val="left"/>
      <w:pPr>
        <w:ind w:left="681" w:hanging="227"/>
      </w:pPr>
      <w:rPr>
        <w:rFonts w:ascii="Corbel" w:hAnsi="Corbel" w:hint="default"/>
      </w:rPr>
    </w:lvl>
    <w:lvl w:ilvl="3">
      <w:start w:val="1"/>
      <w:numFmt w:val="bullet"/>
      <w:lvlText w:val="–"/>
      <w:lvlJc w:val="left"/>
      <w:pPr>
        <w:ind w:left="908" w:hanging="227"/>
      </w:pPr>
      <w:rPr>
        <w:rFonts w:ascii="Corbel" w:hAnsi="Corbel" w:hint="default"/>
      </w:rPr>
    </w:lvl>
    <w:lvl w:ilvl="4">
      <w:start w:val="1"/>
      <w:numFmt w:val="bullet"/>
      <w:lvlText w:val="–"/>
      <w:lvlJc w:val="left"/>
      <w:pPr>
        <w:ind w:left="1135" w:hanging="227"/>
      </w:pPr>
      <w:rPr>
        <w:rFonts w:ascii="Corbel" w:hAnsi="Corbel" w:hint="default"/>
      </w:rPr>
    </w:lvl>
    <w:lvl w:ilvl="5">
      <w:start w:val="1"/>
      <w:numFmt w:val="bullet"/>
      <w:lvlText w:val="–"/>
      <w:lvlJc w:val="left"/>
      <w:pPr>
        <w:ind w:left="1362" w:hanging="227"/>
      </w:pPr>
      <w:rPr>
        <w:rFonts w:ascii="Corbel" w:hAnsi="Corbel" w:hint="default"/>
      </w:rPr>
    </w:lvl>
    <w:lvl w:ilvl="6">
      <w:start w:val="1"/>
      <w:numFmt w:val="bullet"/>
      <w:lvlText w:val="–"/>
      <w:lvlJc w:val="left"/>
      <w:pPr>
        <w:ind w:left="1589" w:hanging="227"/>
      </w:pPr>
      <w:rPr>
        <w:rFonts w:ascii="Corbel" w:hAnsi="Corbel" w:hint="default"/>
      </w:rPr>
    </w:lvl>
    <w:lvl w:ilvl="7">
      <w:start w:val="1"/>
      <w:numFmt w:val="bullet"/>
      <w:lvlText w:val="–"/>
      <w:lvlJc w:val="left"/>
      <w:pPr>
        <w:ind w:left="1816" w:hanging="227"/>
      </w:pPr>
      <w:rPr>
        <w:rFonts w:ascii="Corbel" w:hAnsi="Corbel" w:hint="default"/>
      </w:rPr>
    </w:lvl>
    <w:lvl w:ilvl="8">
      <w:start w:val="1"/>
      <w:numFmt w:val="bullet"/>
      <w:lvlText w:val="–"/>
      <w:lvlJc w:val="left"/>
      <w:pPr>
        <w:ind w:left="2043" w:hanging="227"/>
      </w:pPr>
      <w:rPr>
        <w:rFonts w:ascii="Corbel" w:hAnsi="Corbel" w:hint="default"/>
      </w:rPr>
    </w:lvl>
  </w:abstractNum>
  <w:abstractNum w:abstractNumId="3" w15:restartNumberingAfterBreak="0">
    <w:nsid w:val="151326EE"/>
    <w:multiLevelType w:val="hybridMultilevel"/>
    <w:tmpl w:val="70CE1E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6241284"/>
    <w:multiLevelType w:val="multilevel"/>
    <w:tmpl w:val="95C42F98"/>
    <w:numStyleLink w:val="OpsommingstreepjeGemeenteAmsterdam"/>
  </w:abstractNum>
  <w:abstractNum w:abstractNumId="5" w15:restartNumberingAfterBreak="0">
    <w:nsid w:val="20E65FDF"/>
    <w:multiLevelType w:val="hybridMultilevel"/>
    <w:tmpl w:val="5DE0F21A"/>
    <w:lvl w:ilvl="0" w:tplc="5FFEFC70">
      <w:start w:val="1"/>
      <w:numFmt w:val="bullet"/>
      <w:pStyle w:val="Opsomming"/>
      <w:lvlText w:val=""/>
      <w:lvlJc w:val="left"/>
      <w:pPr>
        <w:ind w:left="360" w:hanging="360"/>
      </w:pPr>
      <w:rPr>
        <w:rFonts w:ascii="Wingdings" w:hAnsi="Wingdings" w:hint="default"/>
        <w:sz w:val="20"/>
        <w:szCs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A226C0B"/>
    <w:multiLevelType w:val="multilevel"/>
    <w:tmpl w:val="84D8E754"/>
    <w:lvl w:ilvl="0">
      <w:start w:val="1"/>
      <w:numFmt w:val="none"/>
      <w:lvlText w:val=""/>
      <w:lvlJc w:val="left"/>
      <w:pPr>
        <w:ind w:left="720" w:hanging="360"/>
      </w:pPr>
      <w:rPr>
        <w:rFonts w:hint="default"/>
      </w:rPr>
    </w:lvl>
    <w:lvl w:ilvl="1">
      <w:start w:val="1"/>
      <w:numFmt w:val="decimal"/>
      <w:pStyle w:val="Kop2"/>
      <w:lvlText w:val="%2"/>
      <w:lvlJc w:val="left"/>
      <w:pPr>
        <w:ind w:left="1440" w:hanging="360"/>
      </w:pPr>
      <w:rPr>
        <w:rFonts w:hint="default"/>
      </w:rPr>
    </w:lvl>
    <w:lvl w:ilvl="2">
      <w:start w:val="1"/>
      <w:numFmt w:val="decimal"/>
      <w:pStyle w:val="Kop3"/>
      <w:lvlText w:val="%2.%3"/>
      <w:lvlJc w:val="right"/>
      <w:pPr>
        <w:ind w:left="2160" w:hanging="180"/>
      </w:pPr>
      <w:rPr>
        <w:rFonts w:hint="default"/>
      </w:rPr>
    </w:lvl>
    <w:lvl w:ilvl="3">
      <w:start w:val="1"/>
      <w:numFmt w:val="none"/>
      <w:lvlText w:val="%4"/>
      <w:lvlJc w:val="left"/>
      <w:pPr>
        <w:ind w:left="2880" w:hanging="360"/>
      </w:pPr>
      <w:rPr>
        <w:rFonts w:hint="default"/>
      </w:rPr>
    </w:lvl>
    <w:lvl w:ilvl="4">
      <w:start w:val="1"/>
      <w:numFmt w:val="none"/>
      <w:lvlText w:val="%5"/>
      <w:lvlJc w:val="left"/>
      <w:pPr>
        <w:ind w:left="3600" w:hanging="360"/>
      </w:pPr>
      <w:rPr>
        <w:rFonts w:hint="default"/>
      </w:rPr>
    </w:lvl>
    <w:lvl w:ilvl="5">
      <w:start w:val="1"/>
      <w:numFmt w:val="none"/>
      <w:lvlText w:val=""/>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right"/>
      <w:pPr>
        <w:ind w:left="6480" w:hanging="180"/>
      </w:pPr>
      <w:rPr>
        <w:rFonts w:hint="default"/>
      </w:rPr>
    </w:lvl>
  </w:abstractNum>
  <w:abstractNum w:abstractNumId="7" w15:restartNumberingAfterBreak="0">
    <w:nsid w:val="4A7701C4"/>
    <w:multiLevelType w:val="multilevel"/>
    <w:tmpl w:val="0664917E"/>
    <w:lvl w:ilvl="0">
      <w:start w:val="1"/>
      <w:numFmt w:val="decimal"/>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8" w15:restartNumberingAfterBreak="0">
    <w:nsid w:val="50A51707"/>
    <w:multiLevelType w:val="hybridMultilevel"/>
    <w:tmpl w:val="24A40E1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1D112E6"/>
    <w:multiLevelType w:val="singleLevel"/>
    <w:tmpl w:val="C10C9B1E"/>
    <w:lvl w:ilvl="0">
      <w:start w:val="1"/>
      <w:numFmt w:val="bullet"/>
      <w:pStyle w:val="Opsommingblokje1eniveauGemeenteAmsterdam"/>
      <w:lvlText w:val=""/>
      <w:lvlJc w:val="left"/>
      <w:pPr>
        <w:tabs>
          <w:tab w:val="num" w:pos="360"/>
        </w:tabs>
        <w:ind w:left="312" w:hanging="312"/>
      </w:pPr>
      <w:rPr>
        <w:rFonts w:ascii="Wingdings" w:hAnsi="Wingdings" w:hint="default"/>
        <w:b w:val="0"/>
        <w:i w:val="0"/>
        <w:sz w:val="20"/>
      </w:rPr>
    </w:lvl>
  </w:abstractNum>
  <w:abstractNum w:abstractNumId="10" w15:restartNumberingAfterBreak="0">
    <w:nsid w:val="575638AB"/>
    <w:multiLevelType w:val="multilevel"/>
    <w:tmpl w:val="ABC64D68"/>
    <w:styleLink w:val="Style1"/>
    <w:lvl w:ilvl="0">
      <w:start w:val="1"/>
      <w:numFmt w:val="decimal"/>
      <w:suff w:val="space"/>
      <w:lvlText w:val="%1"/>
      <w:lvlJc w:val="left"/>
      <w:pPr>
        <w:ind w:left="340" w:hanging="340"/>
      </w:pPr>
      <w:rPr>
        <w:rFonts w:hint="default"/>
      </w:rPr>
    </w:lvl>
    <w:lvl w:ilvl="1">
      <w:start w:val="1"/>
      <w:numFmt w:val="decimal"/>
      <w:suff w:val="space"/>
      <w:lvlText w:val="%1.%2"/>
      <w:lvlJc w:val="left"/>
      <w:pPr>
        <w:ind w:left="414" w:hanging="414"/>
      </w:pPr>
      <w:rPr>
        <w:rFonts w:hint="default"/>
      </w:rPr>
    </w:lvl>
    <w:lvl w:ilvl="2">
      <w:start w:val="1"/>
      <w:numFmt w:val="decimal"/>
      <w:suff w:val="space"/>
      <w:lvlText w:val="%1.%2.%3"/>
      <w:lvlJc w:val="left"/>
      <w:pPr>
        <w:ind w:left="510" w:hanging="51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FC55EEE"/>
    <w:multiLevelType w:val="multilevel"/>
    <w:tmpl w:val="A5C63D7C"/>
    <w:lvl w:ilvl="0">
      <w:start w:val="1"/>
      <w:numFmt w:val="decimal"/>
      <w:lvlText w:val="%1"/>
      <w:lvlJc w:val="left"/>
      <w:pPr>
        <w:tabs>
          <w:tab w:val="num" w:pos="227"/>
        </w:tabs>
        <w:ind w:left="227" w:hanging="227"/>
      </w:pPr>
      <w:rPr>
        <w:rFont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60A60D06"/>
    <w:multiLevelType w:val="hybridMultilevel"/>
    <w:tmpl w:val="8DC0633A"/>
    <w:lvl w:ilvl="0" w:tplc="04130005">
      <w:start w:val="1"/>
      <w:numFmt w:val="bullet"/>
      <w:lvlText w:val=""/>
      <w:lvlJc w:val="left"/>
      <w:pPr>
        <w:ind w:left="720" w:hanging="360"/>
      </w:pPr>
      <w:rPr>
        <w:rFonts w:ascii="Wingdings" w:hAnsi="Wingdings" w:hint="default"/>
      </w:rPr>
    </w:lvl>
    <w:lvl w:ilvl="1" w:tplc="4F3E516C">
      <w:numFmt w:val="bullet"/>
      <w:lvlText w:val="-"/>
      <w:lvlJc w:val="left"/>
      <w:pPr>
        <w:ind w:left="1440" w:hanging="360"/>
      </w:pPr>
      <w:rPr>
        <w:rFonts w:ascii="Corbel" w:eastAsia="MS Gothic" w:hAnsi="Corbel" w:cs="Times New Roman"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6E557915"/>
    <w:multiLevelType w:val="hybridMultilevel"/>
    <w:tmpl w:val="32CC0740"/>
    <w:lvl w:ilvl="0" w:tplc="717E667A">
      <w:start w:val="1"/>
      <w:numFmt w:val="decimal"/>
      <w:lvlText w:val="%1"/>
      <w:lvlJc w:val="left"/>
      <w:pPr>
        <w:tabs>
          <w:tab w:val="num" w:pos="227"/>
        </w:tabs>
        <w:ind w:left="227" w:hanging="227"/>
      </w:pPr>
      <w:rPr>
        <w:rFonts w:hint="default"/>
        <w:b/>
        <w:i w:val="0"/>
        <w:sz w:val="21"/>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4" w15:restartNumberingAfterBreak="0">
    <w:nsid w:val="6F97503F"/>
    <w:multiLevelType w:val="multilevel"/>
    <w:tmpl w:val="E1B0DF16"/>
    <w:lvl w:ilvl="0">
      <w:start w:val="1"/>
      <w:numFmt w:val="lowerLetter"/>
      <w:lvlText w:val="%1"/>
      <w:lvlJc w:val="left"/>
      <w:pPr>
        <w:tabs>
          <w:tab w:val="num" w:pos="227"/>
        </w:tabs>
        <w:ind w:left="227" w:hanging="227"/>
      </w:pPr>
      <w:rPr>
        <w:rFonts w:hint="default"/>
        <w:b w:val="0"/>
        <w:i w:val="0"/>
        <w:sz w:val="21"/>
      </w:rPr>
    </w:lvl>
    <w:lvl w:ilvl="1">
      <w:start w:val="1"/>
      <w:numFmt w:val="none"/>
      <w:lvlText w:val="-"/>
      <w:lvlJc w:val="left"/>
      <w:pPr>
        <w:tabs>
          <w:tab w:val="num" w:pos="454"/>
        </w:tabs>
        <w:ind w:left="454" w:hanging="227"/>
      </w:pPr>
      <w:rPr>
        <w:rFonts w:hint="default"/>
        <w:b w:val="0"/>
        <w:i w:val="0"/>
        <w:sz w:val="21"/>
      </w:rPr>
    </w:lvl>
    <w:lvl w:ilvl="2">
      <w:start w:val="1"/>
      <w:numFmt w:val="none"/>
      <w:lvlText w:val=""/>
      <w:lvlJc w:val="left"/>
      <w:pPr>
        <w:tabs>
          <w:tab w:val="num" w:pos="680"/>
        </w:tabs>
        <w:ind w:left="680" w:hanging="226"/>
      </w:pPr>
      <w:rPr>
        <w:rFonts w:hint="default"/>
      </w:rPr>
    </w:lvl>
    <w:lvl w:ilvl="3">
      <w:start w:val="1"/>
      <w:numFmt w:val="none"/>
      <w:lvlText w:val=""/>
      <w:lvlJc w:val="left"/>
      <w:pPr>
        <w:tabs>
          <w:tab w:val="num" w:pos="907"/>
        </w:tabs>
        <w:ind w:left="907" w:hanging="227"/>
      </w:pPr>
      <w:rPr>
        <w:rFonts w:hint="default"/>
      </w:rPr>
    </w:lvl>
    <w:lvl w:ilvl="4">
      <w:start w:val="1"/>
      <w:numFmt w:val="none"/>
      <w:lvlText w:val=""/>
      <w:lvlJc w:val="left"/>
      <w:pPr>
        <w:tabs>
          <w:tab w:val="num" w:pos="1134"/>
        </w:tabs>
        <w:ind w:left="1134" w:hanging="227"/>
      </w:pPr>
      <w:rPr>
        <w:rFonts w:hint="default"/>
      </w:rPr>
    </w:lvl>
    <w:lvl w:ilvl="5">
      <w:start w:val="1"/>
      <w:numFmt w:val="none"/>
      <w:lvlText w:val=""/>
      <w:lvlJc w:val="left"/>
      <w:pPr>
        <w:tabs>
          <w:tab w:val="num" w:pos="1361"/>
        </w:tabs>
        <w:ind w:left="1361" w:hanging="227"/>
      </w:pPr>
      <w:rPr>
        <w:rFonts w:hint="default"/>
      </w:rPr>
    </w:lvl>
    <w:lvl w:ilvl="6">
      <w:start w:val="1"/>
      <w:numFmt w:val="none"/>
      <w:lvlText w:val=""/>
      <w:lvlJc w:val="left"/>
      <w:pPr>
        <w:tabs>
          <w:tab w:val="num" w:pos="1588"/>
        </w:tabs>
        <w:ind w:left="1588" w:hanging="227"/>
      </w:pPr>
      <w:rPr>
        <w:rFonts w:hint="default"/>
      </w:rPr>
    </w:lvl>
    <w:lvl w:ilvl="7">
      <w:start w:val="1"/>
      <w:numFmt w:val="none"/>
      <w:lvlText w:val=""/>
      <w:lvlJc w:val="left"/>
      <w:pPr>
        <w:tabs>
          <w:tab w:val="num" w:pos="1814"/>
        </w:tabs>
        <w:ind w:left="1814" w:hanging="226"/>
      </w:pPr>
      <w:rPr>
        <w:rFonts w:hint="default"/>
      </w:rPr>
    </w:lvl>
    <w:lvl w:ilvl="8">
      <w:start w:val="1"/>
      <w:numFmt w:val="none"/>
      <w:lvlText w:val=""/>
      <w:lvlJc w:val="left"/>
      <w:pPr>
        <w:tabs>
          <w:tab w:val="num" w:pos="2041"/>
        </w:tabs>
        <w:ind w:left="2041" w:hanging="227"/>
      </w:pPr>
      <w:rPr>
        <w:rFonts w:hint="default"/>
      </w:rPr>
    </w:lvl>
  </w:abstractNum>
  <w:abstractNum w:abstractNumId="15" w15:restartNumberingAfterBreak="0">
    <w:nsid w:val="73DA326A"/>
    <w:multiLevelType w:val="multilevel"/>
    <w:tmpl w:val="EAF08B9E"/>
    <w:lvl w:ilvl="0">
      <w:start w:val="1"/>
      <w:numFmt w:val="decimal"/>
      <w:suff w:val="space"/>
      <w:lvlText w:val="%1"/>
      <w:lvlJc w:val="left"/>
      <w:pPr>
        <w:ind w:left="340" w:hanging="340"/>
      </w:pPr>
      <w:rPr>
        <w:rFonts w:hint="default"/>
      </w:rPr>
    </w:lvl>
    <w:lvl w:ilvl="1">
      <w:start w:val="1"/>
      <w:numFmt w:val="decimal"/>
      <w:suff w:val="space"/>
      <w:lvlText w:val="%1.%2"/>
      <w:lvlJc w:val="left"/>
      <w:pPr>
        <w:ind w:left="414" w:hanging="414"/>
      </w:pPr>
      <w:rPr>
        <w:rFonts w:hint="default"/>
      </w:rPr>
    </w:lvl>
    <w:lvl w:ilvl="2">
      <w:start w:val="1"/>
      <w:numFmt w:val="decimal"/>
      <w:suff w:val="space"/>
      <w:lvlText w:val="%1.%2.%3"/>
      <w:lvlJc w:val="left"/>
      <w:pPr>
        <w:ind w:left="510" w:hanging="51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756163A0"/>
    <w:multiLevelType w:val="hybridMultilevel"/>
    <w:tmpl w:val="C58AB40C"/>
    <w:lvl w:ilvl="0" w:tplc="23ACDA3C">
      <w:start w:val="1"/>
      <w:numFmt w:val="decimal"/>
      <w:pStyle w:val="kop1"/>
      <w:lvlText w:val="[%1]"/>
      <w:lvlJc w:val="left"/>
      <w:pPr>
        <w:tabs>
          <w:tab w:val="num" w:pos="312"/>
        </w:tabs>
        <w:ind w:left="312" w:hanging="312"/>
      </w:pPr>
      <w:rPr>
        <w:rFonts w:hint="default"/>
        <w:b w:val="0"/>
        <w:i w:val="0"/>
        <w:sz w:val="17"/>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7" w15:restartNumberingAfterBreak="0">
    <w:nsid w:val="77166A55"/>
    <w:multiLevelType w:val="multilevel"/>
    <w:tmpl w:val="018A5128"/>
    <w:lvl w:ilvl="0">
      <w:start w:val="1"/>
      <w:numFmt w:val="decimal"/>
      <w:lvlText w:val="%1."/>
      <w:lvlJc w:val="left"/>
      <w:pPr>
        <w:ind w:left="306" w:hanging="360"/>
      </w:pPr>
      <w:rPr>
        <w:rFonts w:hint="default"/>
      </w:rPr>
    </w:lvl>
    <w:lvl w:ilvl="1">
      <w:start w:val="1"/>
      <w:numFmt w:val="decimal"/>
      <w:lvlText w:val="%2"/>
      <w:lvlJc w:val="left"/>
      <w:pPr>
        <w:ind w:left="1026" w:hanging="360"/>
      </w:pPr>
      <w:rPr>
        <w:rFonts w:hint="default"/>
      </w:rPr>
    </w:lvl>
    <w:lvl w:ilvl="2">
      <w:start w:val="1"/>
      <w:numFmt w:val="lowerRoman"/>
      <w:lvlText w:val="%3."/>
      <w:lvlJc w:val="right"/>
      <w:pPr>
        <w:ind w:left="1746" w:hanging="180"/>
      </w:pPr>
      <w:rPr>
        <w:rFonts w:hint="default"/>
      </w:rPr>
    </w:lvl>
    <w:lvl w:ilvl="3">
      <w:start w:val="1"/>
      <w:numFmt w:val="decimal"/>
      <w:lvlText w:val="%4."/>
      <w:lvlJc w:val="left"/>
      <w:pPr>
        <w:ind w:left="2466" w:hanging="360"/>
      </w:pPr>
      <w:rPr>
        <w:rFonts w:hint="default"/>
      </w:rPr>
    </w:lvl>
    <w:lvl w:ilvl="4">
      <w:start w:val="1"/>
      <w:numFmt w:val="lowerLetter"/>
      <w:lvlText w:val="%5."/>
      <w:lvlJc w:val="left"/>
      <w:pPr>
        <w:ind w:left="3186" w:hanging="360"/>
      </w:pPr>
      <w:rPr>
        <w:rFonts w:hint="default"/>
      </w:rPr>
    </w:lvl>
    <w:lvl w:ilvl="5">
      <w:start w:val="1"/>
      <w:numFmt w:val="lowerRoman"/>
      <w:lvlText w:val="%6."/>
      <w:lvlJc w:val="right"/>
      <w:pPr>
        <w:ind w:left="3906" w:hanging="180"/>
      </w:pPr>
      <w:rPr>
        <w:rFonts w:hint="default"/>
      </w:rPr>
    </w:lvl>
    <w:lvl w:ilvl="6">
      <w:start w:val="1"/>
      <w:numFmt w:val="decimal"/>
      <w:lvlText w:val="%7."/>
      <w:lvlJc w:val="left"/>
      <w:pPr>
        <w:ind w:left="4626" w:hanging="360"/>
      </w:pPr>
      <w:rPr>
        <w:rFonts w:hint="default"/>
      </w:rPr>
    </w:lvl>
    <w:lvl w:ilvl="7">
      <w:start w:val="1"/>
      <w:numFmt w:val="lowerLetter"/>
      <w:lvlText w:val="%8."/>
      <w:lvlJc w:val="left"/>
      <w:pPr>
        <w:ind w:left="5346" w:hanging="360"/>
      </w:pPr>
      <w:rPr>
        <w:rFonts w:hint="default"/>
      </w:rPr>
    </w:lvl>
    <w:lvl w:ilvl="8">
      <w:start w:val="1"/>
      <w:numFmt w:val="lowerRoman"/>
      <w:lvlText w:val="%9."/>
      <w:lvlJc w:val="right"/>
      <w:pPr>
        <w:ind w:left="6066" w:hanging="180"/>
      </w:pPr>
      <w:rPr>
        <w:rFonts w:hint="default"/>
      </w:rPr>
    </w:lvl>
  </w:abstractNum>
  <w:abstractNum w:abstractNumId="18" w15:restartNumberingAfterBreak="0">
    <w:nsid w:val="776000EB"/>
    <w:multiLevelType w:val="hybridMultilevel"/>
    <w:tmpl w:val="E7E6E63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991980819">
    <w:abstractNumId w:val="1"/>
  </w:num>
  <w:num w:numId="2" w16cid:durableId="1861818509">
    <w:abstractNumId w:val="11"/>
  </w:num>
  <w:num w:numId="3" w16cid:durableId="1820490986">
    <w:abstractNumId w:val="16"/>
  </w:num>
  <w:num w:numId="4" w16cid:durableId="1467233394">
    <w:abstractNumId w:val="15"/>
  </w:num>
  <w:num w:numId="5" w16cid:durableId="1348216893">
    <w:abstractNumId w:val="1"/>
  </w:num>
  <w:num w:numId="6" w16cid:durableId="1133643848">
    <w:abstractNumId w:val="7"/>
  </w:num>
  <w:num w:numId="7" w16cid:durableId="1882551945">
    <w:abstractNumId w:val="14"/>
  </w:num>
  <w:num w:numId="8" w16cid:durableId="2063553884">
    <w:abstractNumId w:val="13"/>
  </w:num>
  <w:num w:numId="9" w16cid:durableId="1933777063">
    <w:abstractNumId w:val="16"/>
  </w:num>
  <w:num w:numId="10" w16cid:durableId="234512534">
    <w:abstractNumId w:val="15"/>
  </w:num>
  <w:num w:numId="11" w16cid:durableId="703140800">
    <w:abstractNumId w:val="15"/>
  </w:num>
  <w:num w:numId="12" w16cid:durableId="914437058">
    <w:abstractNumId w:val="15"/>
  </w:num>
  <w:num w:numId="13" w16cid:durableId="37945406">
    <w:abstractNumId w:val="15"/>
  </w:num>
  <w:num w:numId="14" w16cid:durableId="1298150123">
    <w:abstractNumId w:val="15"/>
  </w:num>
  <w:num w:numId="15" w16cid:durableId="1706980149">
    <w:abstractNumId w:val="15"/>
  </w:num>
  <w:num w:numId="16" w16cid:durableId="1398671225">
    <w:abstractNumId w:val="15"/>
  </w:num>
  <w:num w:numId="17" w16cid:durableId="62921198">
    <w:abstractNumId w:val="15"/>
  </w:num>
  <w:num w:numId="18" w16cid:durableId="1023633006">
    <w:abstractNumId w:val="15"/>
  </w:num>
  <w:num w:numId="19" w16cid:durableId="410156120">
    <w:abstractNumId w:val="13"/>
  </w:num>
  <w:num w:numId="20" w16cid:durableId="566571943">
    <w:abstractNumId w:val="16"/>
  </w:num>
  <w:num w:numId="21" w16cid:durableId="1130902177">
    <w:abstractNumId w:val="1"/>
  </w:num>
  <w:num w:numId="22" w16cid:durableId="742145897">
    <w:abstractNumId w:val="7"/>
  </w:num>
  <w:num w:numId="23" w16cid:durableId="2134863709">
    <w:abstractNumId w:val="14"/>
  </w:num>
  <w:num w:numId="24" w16cid:durableId="584455963">
    <w:abstractNumId w:val="1"/>
  </w:num>
  <w:num w:numId="25" w16cid:durableId="388653954">
    <w:abstractNumId w:val="1"/>
  </w:num>
  <w:num w:numId="26" w16cid:durableId="1722944101">
    <w:abstractNumId w:val="1"/>
  </w:num>
  <w:num w:numId="27" w16cid:durableId="512913228">
    <w:abstractNumId w:val="9"/>
  </w:num>
  <w:num w:numId="28" w16cid:durableId="153685893">
    <w:abstractNumId w:val="5"/>
  </w:num>
  <w:num w:numId="29" w16cid:durableId="306250651">
    <w:abstractNumId w:val="8"/>
  </w:num>
  <w:num w:numId="30" w16cid:durableId="2142264889">
    <w:abstractNumId w:val="18"/>
  </w:num>
  <w:num w:numId="31" w16cid:durableId="7106495">
    <w:abstractNumId w:val="3"/>
  </w:num>
  <w:num w:numId="32" w16cid:durableId="1228415304">
    <w:abstractNumId w:val="12"/>
  </w:num>
  <w:num w:numId="33" w16cid:durableId="333651121">
    <w:abstractNumId w:val="17"/>
  </w:num>
  <w:num w:numId="34" w16cid:durableId="1172452802">
    <w:abstractNumId w:val="10"/>
  </w:num>
  <w:num w:numId="35" w16cid:durableId="1739937388">
    <w:abstractNumId w:val="6"/>
  </w:num>
  <w:num w:numId="36" w16cid:durableId="4229900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705968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46057087">
    <w:abstractNumId w:val="0"/>
  </w:num>
  <w:num w:numId="39" w16cid:durableId="310528392">
    <w:abstractNumId w:val="2"/>
  </w:num>
  <w:num w:numId="40" w16cid:durableId="104479319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doNotTrackFormatting/>
  <w:defaultTabStop w:val="708"/>
  <w:hyphenationZone w:val="425"/>
  <w:drawingGridHorizontalSpacing w:val="726"/>
  <w:drawingGridVerticalSpacing w:val="123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6F"/>
    <w:rsid w:val="00005EDE"/>
    <w:rsid w:val="000129B2"/>
    <w:rsid w:val="00022C54"/>
    <w:rsid w:val="000267BF"/>
    <w:rsid w:val="00040089"/>
    <w:rsid w:val="00050635"/>
    <w:rsid w:val="000634FE"/>
    <w:rsid w:val="000801A1"/>
    <w:rsid w:val="00080A83"/>
    <w:rsid w:val="00080FFB"/>
    <w:rsid w:val="000A2E10"/>
    <w:rsid w:val="000B4295"/>
    <w:rsid w:val="000B46D8"/>
    <w:rsid w:val="000B5F77"/>
    <w:rsid w:val="000C75EB"/>
    <w:rsid w:val="000D0C75"/>
    <w:rsid w:val="000D2182"/>
    <w:rsid w:val="000E6E65"/>
    <w:rsid w:val="0011767B"/>
    <w:rsid w:val="00121DF3"/>
    <w:rsid w:val="001278C5"/>
    <w:rsid w:val="00136E53"/>
    <w:rsid w:val="00150C98"/>
    <w:rsid w:val="00155504"/>
    <w:rsid w:val="001641AD"/>
    <w:rsid w:val="001663ED"/>
    <w:rsid w:val="00166EA6"/>
    <w:rsid w:val="00177A29"/>
    <w:rsid w:val="00180BCC"/>
    <w:rsid w:val="001C0C0C"/>
    <w:rsid w:val="001C2BBF"/>
    <w:rsid w:val="001E32BA"/>
    <w:rsid w:val="001F353A"/>
    <w:rsid w:val="0021035A"/>
    <w:rsid w:val="00211663"/>
    <w:rsid w:val="0021261A"/>
    <w:rsid w:val="0021704C"/>
    <w:rsid w:val="002205EB"/>
    <w:rsid w:val="00225AB6"/>
    <w:rsid w:val="002302C9"/>
    <w:rsid w:val="00232803"/>
    <w:rsid w:val="00257797"/>
    <w:rsid w:val="002704BD"/>
    <w:rsid w:val="00284C7F"/>
    <w:rsid w:val="0028589A"/>
    <w:rsid w:val="00286299"/>
    <w:rsid w:val="00291413"/>
    <w:rsid w:val="002919BB"/>
    <w:rsid w:val="00292862"/>
    <w:rsid w:val="002A3ED9"/>
    <w:rsid w:val="002B5524"/>
    <w:rsid w:val="002B7BC3"/>
    <w:rsid w:val="002C074E"/>
    <w:rsid w:val="002C1785"/>
    <w:rsid w:val="002C7959"/>
    <w:rsid w:val="002C7A9B"/>
    <w:rsid w:val="002D4090"/>
    <w:rsid w:val="002D77A3"/>
    <w:rsid w:val="002E02A9"/>
    <w:rsid w:val="002F1C42"/>
    <w:rsid w:val="002F7B6A"/>
    <w:rsid w:val="00307276"/>
    <w:rsid w:val="003149D4"/>
    <w:rsid w:val="00315402"/>
    <w:rsid w:val="00344099"/>
    <w:rsid w:val="00366CE5"/>
    <w:rsid w:val="003670CF"/>
    <w:rsid w:val="00375CC8"/>
    <w:rsid w:val="0038396F"/>
    <w:rsid w:val="0039464B"/>
    <w:rsid w:val="003A1491"/>
    <w:rsid w:val="003A2ACF"/>
    <w:rsid w:val="003B3222"/>
    <w:rsid w:val="003B577B"/>
    <w:rsid w:val="003C4E59"/>
    <w:rsid w:val="00404B76"/>
    <w:rsid w:val="004072EB"/>
    <w:rsid w:val="0041300D"/>
    <w:rsid w:val="00417BF5"/>
    <w:rsid w:val="00424DED"/>
    <w:rsid w:val="0044252E"/>
    <w:rsid w:val="00444466"/>
    <w:rsid w:val="00451335"/>
    <w:rsid w:val="004541DA"/>
    <w:rsid w:val="00456C44"/>
    <w:rsid w:val="004572ED"/>
    <w:rsid w:val="00457F28"/>
    <w:rsid w:val="004669BC"/>
    <w:rsid w:val="004746A1"/>
    <w:rsid w:val="00482A4F"/>
    <w:rsid w:val="00485137"/>
    <w:rsid w:val="00487726"/>
    <w:rsid w:val="0049470E"/>
    <w:rsid w:val="00497E5E"/>
    <w:rsid w:val="004A394D"/>
    <w:rsid w:val="004B149C"/>
    <w:rsid w:val="004C11FD"/>
    <w:rsid w:val="004C1B2A"/>
    <w:rsid w:val="004C5559"/>
    <w:rsid w:val="004F07CB"/>
    <w:rsid w:val="004F4011"/>
    <w:rsid w:val="00502281"/>
    <w:rsid w:val="005076F3"/>
    <w:rsid w:val="00510DCC"/>
    <w:rsid w:val="005117AA"/>
    <w:rsid w:val="005120FF"/>
    <w:rsid w:val="00520107"/>
    <w:rsid w:val="005216BB"/>
    <w:rsid w:val="00524AA1"/>
    <w:rsid w:val="00527398"/>
    <w:rsid w:val="00530274"/>
    <w:rsid w:val="005322D4"/>
    <w:rsid w:val="00535DAF"/>
    <w:rsid w:val="0054601A"/>
    <w:rsid w:val="005567BE"/>
    <w:rsid w:val="00562916"/>
    <w:rsid w:val="005817C2"/>
    <w:rsid w:val="00582AED"/>
    <w:rsid w:val="00583C9D"/>
    <w:rsid w:val="00586624"/>
    <w:rsid w:val="00587703"/>
    <w:rsid w:val="00590E55"/>
    <w:rsid w:val="005922E4"/>
    <w:rsid w:val="00596140"/>
    <w:rsid w:val="00596AFD"/>
    <w:rsid w:val="005B4679"/>
    <w:rsid w:val="005B51D0"/>
    <w:rsid w:val="005B57CF"/>
    <w:rsid w:val="005B786E"/>
    <w:rsid w:val="005C0E68"/>
    <w:rsid w:val="005C34D8"/>
    <w:rsid w:val="005C3A94"/>
    <w:rsid w:val="005D2390"/>
    <w:rsid w:val="005D7B2F"/>
    <w:rsid w:val="005E1940"/>
    <w:rsid w:val="00601716"/>
    <w:rsid w:val="0060186A"/>
    <w:rsid w:val="006201F8"/>
    <w:rsid w:val="006266E1"/>
    <w:rsid w:val="00632123"/>
    <w:rsid w:val="0066206E"/>
    <w:rsid w:val="00670B07"/>
    <w:rsid w:val="00672BAC"/>
    <w:rsid w:val="006848D8"/>
    <w:rsid w:val="0068582D"/>
    <w:rsid w:val="0068631C"/>
    <w:rsid w:val="006B2AF4"/>
    <w:rsid w:val="006B7096"/>
    <w:rsid w:val="006B718F"/>
    <w:rsid w:val="006C0842"/>
    <w:rsid w:val="006D25D1"/>
    <w:rsid w:val="006E32A0"/>
    <w:rsid w:val="006E344F"/>
    <w:rsid w:val="00702256"/>
    <w:rsid w:val="00722A05"/>
    <w:rsid w:val="00733005"/>
    <w:rsid w:val="00762819"/>
    <w:rsid w:val="00764EC6"/>
    <w:rsid w:val="0077629D"/>
    <w:rsid w:val="007A708C"/>
    <w:rsid w:val="007B393B"/>
    <w:rsid w:val="007B5B16"/>
    <w:rsid w:val="007C5B8A"/>
    <w:rsid w:val="007D069D"/>
    <w:rsid w:val="007D15EF"/>
    <w:rsid w:val="007F0F8D"/>
    <w:rsid w:val="008104C5"/>
    <w:rsid w:val="00814FFE"/>
    <w:rsid w:val="00821349"/>
    <w:rsid w:val="0083014F"/>
    <w:rsid w:val="00830898"/>
    <w:rsid w:val="008326FF"/>
    <w:rsid w:val="008402D9"/>
    <w:rsid w:val="00842DAB"/>
    <w:rsid w:val="00843946"/>
    <w:rsid w:val="00844775"/>
    <w:rsid w:val="0086571F"/>
    <w:rsid w:val="0086684D"/>
    <w:rsid w:val="00867305"/>
    <w:rsid w:val="0087312C"/>
    <w:rsid w:val="00885499"/>
    <w:rsid w:val="00892105"/>
    <w:rsid w:val="0089235D"/>
    <w:rsid w:val="008A1A26"/>
    <w:rsid w:val="008A4F3A"/>
    <w:rsid w:val="008C2858"/>
    <w:rsid w:val="008D1486"/>
    <w:rsid w:val="008D57C9"/>
    <w:rsid w:val="008D5A1F"/>
    <w:rsid w:val="008E0E2F"/>
    <w:rsid w:val="008E346D"/>
    <w:rsid w:val="008E7A2F"/>
    <w:rsid w:val="008F0C63"/>
    <w:rsid w:val="008F19D9"/>
    <w:rsid w:val="008F32F3"/>
    <w:rsid w:val="00902AA3"/>
    <w:rsid w:val="009175F9"/>
    <w:rsid w:val="00937E51"/>
    <w:rsid w:val="009416E9"/>
    <w:rsid w:val="00945188"/>
    <w:rsid w:val="00952973"/>
    <w:rsid w:val="00961241"/>
    <w:rsid w:val="00963866"/>
    <w:rsid w:val="009657CB"/>
    <w:rsid w:val="009761CF"/>
    <w:rsid w:val="00976E5E"/>
    <w:rsid w:val="009777C8"/>
    <w:rsid w:val="00986575"/>
    <w:rsid w:val="0099075E"/>
    <w:rsid w:val="00996F3A"/>
    <w:rsid w:val="009A110B"/>
    <w:rsid w:val="009A31CC"/>
    <w:rsid w:val="009B0D92"/>
    <w:rsid w:val="009B6D05"/>
    <w:rsid w:val="009C1816"/>
    <w:rsid w:val="009C4D06"/>
    <w:rsid w:val="009C5713"/>
    <w:rsid w:val="009D7E81"/>
    <w:rsid w:val="009E1257"/>
    <w:rsid w:val="009F297C"/>
    <w:rsid w:val="00A03098"/>
    <w:rsid w:val="00A205C5"/>
    <w:rsid w:val="00A20CAC"/>
    <w:rsid w:val="00A22129"/>
    <w:rsid w:val="00A3732E"/>
    <w:rsid w:val="00A53085"/>
    <w:rsid w:val="00A667C2"/>
    <w:rsid w:val="00A81F80"/>
    <w:rsid w:val="00A935A8"/>
    <w:rsid w:val="00AB2BD7"/>
    <w:rsid w:val="00AC0D61"/>
    <w:rsid w:val="00AE0C84"/>
    <w:rsid w:val="00AE2E17"/>
    <w:rsid w:val="00B021E9"/>
    <w:rsid w:val="00B12217"/>
    <w:rsid w:val="00B42768"/>
    <w:rsid w:val="00B4426F"/>
    <w:rsid w:val="00B464F8"/>
    <w:rsid w:val="00B5254D"/>
    <w:rsid w:val="00B60966"/>
    <w:rsid w:val="00B663D1"/>
    <w:rsid w:val="00B66D1A"/>
    <w:rsid w:val="00B73393"/>
    <w:rsid w:val="00B75627"/>
    <w:rsid w:val="00B8659D"/>
    <w:rsid w:val="00B91182"/>
    <w:rsid w:val="00B93EE0"/>
    <w:rsid w:val="00BB6ADD"/>
    <w:rsid w:val="00BC031C"/>
    <w:rsid w:val="00BC058E"/>
    <w:rsid w:val="00BD0C39"/>
    <w:rsid w:val="00BF4BAA"/>
    <w:rsid w:val="00C040E1"/>
    <w:rsid w:val="00C11E08"/>
    <w:rsid w:val="00C17237"/>
    <w:rsid w:val="00C22E8D"/>
    <w:rsid w:val="00C27A63"/>
    <w:rsid w:val="00C51ACC"/>
    <w:rsid w:val="00C661FE"/>
    <w:rsid w:val="00C7388A"/>
    <w:rsid w:val="00C81B2A"/>
    <w:rsid w:val="00C83AF3"/>
    <w:rsid w:val="00C87E20"/>
    <w:rsid w:val="00C94F3B"/>
    <w:rsid w:val="00CB3CD6"/>
    <w:rsid w:val="00CB6C4F"/>
    <w:rsid w:val="00CD1CD8"/>
    <w:rsid w:val="00CE3B34"/>
    <w:rsid w:val="00D01A90"/>
    <w:rsid w:val="00D1198E"/>
    <w:rsid w:val="00D27D40"/>
    <w:rsid w:val="00D51AD6"/>
    <w:rsid w:val="00D7210C"/>
    <w:rsid w:val="00D864D0"/>
    <w:rsid w:val="00DA2214"/>
    <w:rsid w:val="00DA6870"/>
    <w:rsid w:val="00DB413D"/>
    <w:rsid w:val="00DC4F49"/>
    <w:rsid w:val="00DD6F48"/>
    <w:rsid w:val="00DE284F"/>
    <w:rsid w:val="00DE706A"/>
    <w:rsid w:val="00DF3154"/>
    <w:rsid w:val="00DF332D"/>
    <w:rsid w:val="00E14BE3"/>
    <w:rsid w:val="00E210FF"/>
    <w:rsid w:val="00E83690"/>
    <w:rsid w:val="00E8501D"/>
    <w:rsid w:val="00E852B4"/>
    <w:rsid w:val="00E90FAB"/>
    <w:rsid w:val="00E93C2E"/>
    <w:rsid w:val="00EA0DF0"/>
    <w:rsid w:val="00EB1492"/>
    <w:rsid w:val="00EE0253"/>
    <w:rsid w:val="00EE4A90"/>
    <w:rsid w:val="00EF48BD"/>
    <w:rsid w:val="00F00EDC"/>
    <w:rsid w:val="00F12F0D"/>
    <w:rsid w:val="00F1365C"/>
    <w:rsid w:val="00F22B39"/>
    <w:rsid w:val="00F25142"/>
    <w:rsid w:val="00F270F3"/>
    <w:rsid w:val="00F416FA"/>
    <w:rsid w:val="00F41B86"/>
    <w:rsid w:val="00F51ACA"/>
    <w:rsid w:val="00F65D3D"/>
    <w:rsid w:val="00F71652"/>
    <w:rsid w:val="00F8760A"/>
    <w:rsid w:val="00F96FAE"/>
    <w:rsid w:val="00FB0DAB"/>
    <w:rsid w:val="00FD466D"/>
    <w:rsid w:val="00FE2507"/>
    <w:rsid w:val="00FE414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B6BD79"/>
  <w15:docId w15:val="{1E9EEABA-B3AD-4CA2-95CF-62F963F2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nl-NL" w:eastAsia="nl-NL"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7C5B8A"/>
    <w:pPr>
      <w:spacing w:line="240" w:lineRule="auto"/>
    </w:pPr>
    <w:rPr>
      <w:rFonts w:ascii="Amsterdam Sans" w:hAnsi="Amsterdam Sans"/>
    </w:rPr>
  </w:style>
  <w:style w:type="paragraph" w:styleId="Kop10">
    <w:name w:val="heading 1"/>
    <w:aliases w:val="1 H1 Rapporttitel"/>
    <w:basedOn w:val="Standaard"/>
    <w:next w:val="Standaard"/>
    <w:link w:val="Kop1Char"/>
    <w:qFormat/>
    <w:rsid w:val="00B93EE0"/>
    <w:pPr>
      <w:spacing w:before="560"/>
      <w:outlineLvl w:val="0"/>
    </w:pPr>
    <w:rPr>
      <w:rFonts w:cs="Arial"/>
      <w:b/>
      <w:sz w:val="44"/>
      <w:szCs w:val="44"/>
    </w:rPr>
  </w:style>
  <w:style w:type="paragraph" w:styleId="Kop2">
    <w:name w:val="heading 2"/>
    <w:aliases w:val="4 H2 Tussenkop"/>
    <w:basedOn w:val="Standaard"/>
    <w:next w:val="Standaard"/>
    <w:link w:val="Kop2Char"/>
    <w:qFormat/>
    <w:rsid w:val="00535DAF"/>
    <w:pPr>
      <w:keepNext/>
      <w:numPr>
        <w:ilvl w:val="1"/>
        <w:numId w:val="35"/>
      </w:numPr>
      <w:spacing w:before="560" w:after="280"/>
      <w:ind w:left="357" w:hanging="357"/>
      <w:outlineLvl w:val="1"/>
    </w:pPr>
    <w:rPr>
      <w:rFonts w:cs="Arial"/>
      <w:b/>
      <w:bCs/>
      <w:iCs/>
      <w:color w:val="000000" w:themeColor="text1"/>
      <w:sz w:val="26"/>
      <w:szCs w:val="28"/>
    </w:rPr>
  </w:style>
  <w:style w:type="paragraph" w:styleId="Kop3">
    <w:name w:val="heading 3"/>
    <w:aliases w:val="5 H3 Tussenkop"/>
    <w:basedOn w:val="Standaard"/>
    <w:next w:val="Standaard"/>
    <w:autoRedefine/>
    <w:qFormat/>
    <w:rsid w:val="00535DAF"/>
    <w:pPr>
      <w:keepNext/>
      <w:numPr>
        <w:ilvl w:val="2"/>
        <w:numId w:val="35"/>
      </w:numPr>
      <w:spacing w:before="560" w:after="280"/>
      <w:ind w:left="465" w:hanging="181"/>
      <w:outlineLvl w:val="2"/>
    </w:pPr>
    <w:rPr>
      <w:rFonts w:cs="Arial"/>
      <w:b/>
      <w:bCs/>
      <w:sz w:val="22"/>
      <w:szCs w:val="26"/>
    </w:rPr>
  </w:style>
  <w:style w:type="paragraph" w:styleId="Kop4">
    <w:name w:val="heading 4"/>
    <w:basedOn w:val="Standaard"/>
    <w:next w:val="Standaard"/>
    <w:rsid w:val="00FE2507"/>
    <w:pPr>
      <w:keepNext/>
      <w:spacing w:before="240" w:after="60"/>
      <w:outlineLvl w:val="3"/>
    </w:pPr>
    <w:rPr>
      <w:rFonts w:ascii="Times New Roman" w:hAnsi="Times New Roman"/>
      <w:b/>
      <w:bCs/>
      <w:sz w:val="28"/>
      <w:szCs w:val="28"/>
    </w:rPr>
  </w:style>
  <w:style w:type="paragraph" w:styleId="Kop5">
    <w:name w:val="heading 5"/>
    <w:basedOn w:val="Standaard"/>
    <w:next w:val="Standaard"/>
    <w:rsid w:val="00FE2507"/>
    <w:pPr>
      <w:spacing w:before="240" w:after="60"/>
      <w:outlineLvl w:val="4"/>
    </w:pPr>
    <w:rPr>
      <w:b/>
      <w:bCs/>
      <w:i/>
      <w:iCs/>
      <w:sz w:val="26"/>
      <w:szCs w:val="26"/>
    </w:rPr>
  </w:style>
  <w:style w:type="paragraph" w:styleId="Kop6">
    <w:name w:val="heading 6"/>
    <w:basedOn w:val="Standaard"/>
    <w:next w:val="Standaard"/>
    <w:rsid w:val="00FE2507"/>
    <w:pPr>
      <w:spacing w:before="240" w:after="60"/>
      <w:outlineLvl w:val="5"/>
    </w:pPr>
    <w:rPr>
      <w:rFonts w:ascii="Times New Roman" w:hAnsi="Times New Roman"/>
      <w:b/>
      <w:bCs/>
      <w:sz w:val="22"/>
      <w:szCs w:val="22"/>
    </w:rPr>
  </w:style>
  <w:style w:type="paragraph" w:styleId="Kop7">
    <w:name w:val="heading 7"/>
    <w:basedOn w:val="Standaard"/>
    <w:next w:val="Standaard"/>
    <w:rsid w:val="00FE2507"/>
    <w:pPr>
      <w:spacing w:before="240" w:after="60"/>
      <w:outlineLvl w:val="6"/>
    </w:pPr>
    <w:rPr>
      <w:rFonts w:ascii="Times New Roman" w:hAnsi="Times New Roman"/>
      <w:sz w:val="24"/>
    </w:rPr>
  </w:style>
  <w:style w:type="paragraph" w:styleId="Kop8">
    <w:name w:val="heading 8"/>
    <w:basedOn w:val="Standaard"/>
    <w:next w:val="Standaard"/>
    <w:rsid w:val="00FE2507"/>
    <w:pPr>
      <w:spacing w:before="240" w:after="60"/>
      <w:outlineLvl w:val="7"/>
    </w:pPr>
    <w:rPr>
      <w:rFonts w:ascii="Times New Roman" w:hAnsi="Times New Roman"/>
      <w:i/>
      <w:iCs/>
      <w:sz w:val="24"/>
    </w:rPr>
  </w:style>
  <w:style w:type="paragraph" w:styleId="Kop9">
    <w:name w:val="heading 9"/>
    <w:basedOn w:val="Standaard"/>
    <w:next w:val="Standaard"/>
    <w:rsid w:val="00FE2507"/>
    <w:pPr>
      <w:spacing w:before="240" w:after="60"/>
      <w:outlineLvl w:val="8"/>
    </w:pPr>
    <w:rPr>
      <w:rFonts w:ascii="Arial" w:hAnsi="Arial" w:cs="Arial"/>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2Datum">
    <w:name w:val="2 Datum"/>
    <w:basedOn w:val="Standaard"/>
    <w:qFormat/>
    <w:rsid w:val="00CB6C4F"/>
    <w:pPr>
      <w:shd w:val="clear" w:color="auto" w:fill="004699"/>
      <w:spacing w:before="120" w:after="120"/>
      <w:jc w:val="right"/>
    </w:pPr>
    <w:rPr>
      <w:b/>
      <w:bCs/>
      <w:iCs/>
      <w:color w:val="FFFFFF" w:themeColor="background1"/>
      <w:sz w:val="24"/>
      <w:szCs w:val="24"/>
    </w:rPr>
  </w:style>
  <w:style w:type="paragraph" w:styleId="Inhopg1">
    <w:name w:val="toc 1"/>
    <w:basedOn w:val="Standaard"/>
    <w:next w:val="Standaard"/>
    <w:autoRedefine/>
    <w:semiHidden/>
    <w:rsid w:val="003B3222"/>
    <w:pPr>
      <w:spacing w:before="280"/>
      <w:ind w:left="159" w:hanging="159"/>
    </w:pPr>
    <w:rPr>
      <w:b/>
      <w:sz w:val="22"/>
    </w:rPr>
  </w:style>
  <w:style w:type="paragraph" w:styleId="Inhopg2">
    <w:name w:val="toc 2"/>
    <w:basedOn w:val="Standaard"/>
    <w:next w:val="Standaard"/>
    <w:autoRedefine/>
    <w:semiHidden/>
    <w:rsid w:val="003B3222"/>
    <w:pPr>
      <w:ind w:left="301" w:hanging="301"/>
    </w:pPr>
  </w:style>
  <w:style w:type="paragraph" w:styleId="Inhopg3">
    <w:name w:val="toc 3"/>
    <w:basedOn w:val="Standaard"/>
    <w:next w:val="Standaard"/>
    <w:autoRedefine/>
    <w:semiHidden/>
    <w:rsid w:val="003B3222"/>
    <w:pPr>
      <w:ind w:left="442" w:hanging="442"/>
    </w:pPr>
  </w:style>
  <w:style w:type="paragraph" w:customStyle="1" w:styleId="DocumentnaamKopRapporttiteltitelpagina">
    <w:name w:val="Documentnaam / Kop / Rapporttitel titelpagina"/>
    <w:basedOn w:val="Standaard"/>
    <w:rsid w:val="00B91182"/>
    <w:pPr>
      <w:framePr w:hSpace="181" w:vSpace="181" w:wrap="around" w:vAnchor="text" w:hAnchor="text" w:y="1"/>
      <w:spacing w:line="560" w:lineRule="atLeast"/>
    </w:pPr>
    <w:rPr>
      <w:b/>
      <w:color w:val="FFFFFF" w:themeColor="background1"/>
      <w:sz w:val="42"/>
    </w:rPr>
  </w:style>
  <w:style w:type="paragraph" w:customStyle="1" w:styleId="TabeltekstmetBoldaccenten">
    <w:name w:val="Tabeltekst met Bold accenten"/>
    <w:basedOn w:val="Standaard"/>
    <w:rsid w:val="00FE2507"/>
    <w:rPr>
      <w:b/>
      <w:sz w:val="18"/>
    </w:rPr>
  </w:style>
  <w:style w:type="paragraph" w:styleId="Koptekst">
    <w:name w:val="header"/>
    <w:basedOn w:val="Standaard"/>
    <w:link w:val="KoptekstChar"/>
    <w:rsid w:val="000A2E10"/>
    <w:pPr>
      <w:tabs>
        <w:tab w:val="center" w:pos="4536"/>
        <w:tab w:val="right" w:pos="9072"/>
      </w:tabs>
    </w:pPr>
    <w:rPr>
      <w14:numForm w14:val="lining"/>
      <w14:numSpacing w14:val="tabular"/>
    </w:rPr>
  </w:style>
  <w:style w:type="character" w:customStyle="1" w:styleId="KoptekstChar">
    <w:name w:val="Koptekst Char"/>
    <w:basedOn w:val="Standaardalinea-lettertype"/>
    <w:link w:val="Koptekst"/>
    <w:rsid w:val="000A2E10"/>
    <w:rPr>
      <w:szCs w:val="20"/>
      <w14:numForm w14:val="lining"/>
      <w14:numSpacing w14:val="tabular"/>
    </w:rPr>
  </w:style>
  <w:style w:type="paragraph" w:styleId="Voettekst">
    <w:name w:val="footer"/>
    <w:basedOn w:val="Standaard"/>
    <w:link w:val="VoettekstChar"/>
    <w:uiPriority w:val="99"/>
    <w:rsid w:val="000A2E10"/>
    <w:pPr>
      <w:tabs>
        <w:tab w:val="center" w:pos="4536"/>
        <w:tab w:val="right" w:pos="9072"/>
      </w:tabs>
    </w:pPr>
    <w:rPr>
      <w14:numForm w14:val="lining"/>
      <w14:numSpacing w14:val="tabular"/>
    </w:rPr>
  </w:style>
  <w:style w:type="character" w:customStyle="1" w:styleId="VoettekstChar">
    <w:name w:val="Voettekst Char"/>
    <w:basedOn w:val="Standaardalinea-lettertype"/>
    <w:link w:val="Voettekst"/>
    <w:uiPriority w:val="99"/>
    <w:rsid w:val="000A2E10"/>
    <w:rPr>
      <w:szCs w:val="20"/>
      <w14:numForm w14:val="lining"/>
      <w14:numSpacing w14:val="tabular"/>
    </w:rPr>
  </w:style>
  <w:style w:type="character" w:styleId="Hyperlink">
    <w:name w:val="Hyperlink"/>
    <w:uiPriority w:val="99"/>
    <w:rsid w:val="000A2E10"/>
    <w:rPr>
      <w:color w:val="0000FF"/>
      <w:u w:val="single"/>
    </w:rPr>
  </w:style>
  <w:style w:type="paragraph" w:customStyle="1" w:styleId="6FiguurtitelTabeltitel">
    <w:name w:val="6 Figuurtitel / Tabeltitel"/>
    <w:basedOn w:val="Standaard"/>
    <w:link w:val="6FiguurtitelTabeltitelChar"/>
    <w:qFormat/>
    <w:rsid w:val="000A2E10"/>
    <w:rPr>
      <w:b/>
      <w:sz w:val="18"/>
      <w:szCs w:val="16"/>
      <w14:numForm w14:val="lining"/>
      <w14:numSpacing w14:val="tabular"/>
    </w:rPr>
  </w:style>
  <w:style w:type="character" w:customStyle="1" w:styleId="6FiguurtitelTabeltitelChar">
    <w:name w:val="6 Figuurtitel / Tabeltitel Char"/>
    <w:basedOn w:val="Standaardalinea-lettertype"/>
    <w:link w:val="6FiguurtitelTabeltitel"/>
    <w:rsid w:val="000A2E10"/>
    <w:rPr>
      <w:b/>
      <w:sz w:val="18"/>
      <w:szCs w:val="16"/>
      <w14:numForm w14:val="lining"/>
      <w14:numSpacing w14:val="tabular"/>
    </w:rPr>
  </w:style>
  <w:style w:type="paragraph" w:styleId="Eindnoottekst">
    <w:name w:val="endnote text"/>
    <w:aliases w:val="voetnoot grijs"/>
    <w:basedOn w:val="Standaard"/>
    <w:link w:val="EindnoottekstChar"/>
    <w:rsid w:val="0087312C"/>
    <w:rPr>
      <w:i/>
      <w:color w:val="808080" w:themeColor="background1" w:themeShade="80"/>
      <w:sz w:val="16"/>
    </w:rPr>
  </w:style>
  <w:style w:type="character" w:customStyle="1" w:styleId="EindnoottekstChar">
    <w:name w:val="Eindnoottekst Char"/>
    <w:aliases w:val="voetnoot grijs Char"/>
    <w:basedOn w:val="Standaardalinea-lettertype"/>
    <w:link w:val="Eindnoottekst"/>
    <w:rsid w:val="0087312C"/>
    <w:rPr>
      <w:i/>
      <w:color w:val="808080" w:themeColor="background1" w:themeShade="80"/>
      <w:sz w:val="16"/>
      <w:szCs w:val="20"/>
    </w:rPr>
  </w:style>
  <w:style w:type="paragraph" w:customStyle="1" w:styleId="introblauwkader">
    <w:name w:val="intro blauw kader"/>
    <w:basedOn w:val="Standaard"/>
    <w:link w:val="introblauwkaderChar"/>
    <w:rsid w:val="00C83AF3"/>
    <w:rPr>
      <w:b/>
      <w:color w:val="FFFFFF" w:themeColor="background1"/>
    </w:rPr>
  </w:style>
  <w:style w:type="character" w:styleId="GevolgdeHyperlink">
    <w:name w:val="FollowedHyperlink"/>
    <w:basedOn w:val="Standaardalinea-lettertype"/>
    <w:rsid w:val="00E90FAB"/>
    <w:rPr>
      <w:color w:val="787878" w:themeColor="followedHyperlink"/>
      <w:u w:val="single"/>
    </w:rPr>
  </w:style>
  <w:style w:type="paragraph" w:customStyle="1" w:styleId="leestekstinspring">
    <w:name w:val="leestekst inspring"/>
    <w:basedOn w:val="Standaard"/>
    <w:autoRedefine/>
    <w:rsid w:val="002D4090"/>
    <w:pPr>
      <w:ind w:left="567"/>
    </w:pPr>
  </w:style>
  <w:style w:type="paragraph" w:styleId="Ballontekst">
    <w:name w:val="Balloon Text"/>
    <w:basedOn w:val="Standaard"/>
    <w:link w:val="BallontekstChar"/>
    <w:semiHidden/>
    <w:unhideWhenUsed/>
    <w:rsid w:val="00FE4144"/>
    <w:rPr>
      <w:rFonts w:ascii="Tahoma" w:hAnsi="Tahoma" w:cs="Tahoma"/>
      <w:sz w:val="16"/>
      <w:szCs w:val="16"/>
    </w:rPr>
  </w:style>
  <w:style w:type="character" w:customStyle="1" w:styleId="BallontekstChar">
    <w:name w:val="Ballontekst Char"/>
    <w:basedOn w:val="Standaardalinea-lettertype"/>
    <w:link w:val="Ballontekst"/>
    <w:semiHidden/>
    <w:rsid w:val="00FE4144"/>
    <w:rPr>
      <w:rFonts w:ascii="Tahoma" w:hAnsi="Tahoma" w:cs="Tahoma"/>
      <w:sz w:val="16"/>
      <w:szCs w:val="16"/>
    </w:rPr>
  </w:style>
  <w:style w:type="paragraph" w:styleId="Revisie">
    <w:name w:val="Revision"/>
    <w:hidden/>
    <w:uiPriority w:val="99"/>
    <w:semiHidden/>
    <w:rsid w:val="00FE4144"/>
    <w:pPr>
      <w:spacing w:line="240" w:lineRule="auto"/>
    </w:pPr>
  </w:style>
  <w:style w:type="paragraph" w:customStyle="1" w:styleId="3Introtekst">
    <w:name w:val="3 Introtekst"/>
    <w:basedOn w:val="introblauwkader"/>
    <w:link w:val="3IntrotekstChar"/>
    <w:qFormat/>
    <w:rsid w:val="00CB6C4F"/>
    <w:pPr>
      <w:shd w:val="clear" w:color="auto" w:fill="004699"/>
      <w:mirrorIndents/>
    </w:pPr>
    <w:rPr>
      <w:sz w:val="24"/>
      <w:szCs w:val="24"/>
    </w:rPr>
  </w:style>
  <w:style w:type="paragraph" w:customStyle="1" w:styleId="Opsommetblokjes">
    <w:name w:val="Opsom met blokjes"/>
    <w:basedOn w:val="Standaard"/>
    <w:rsid w:val="001663ED"/>
    <w:pPr>
      <w:tabs>
        <w:tab w:val="left" w:pos="284"/>
      </w:tabs>
      <w:spacing w:line="280" w:lineRule="atLeast"/>
      <w:ind w:left="284" w:hanging="284"/>
    </w:pPr>
    <w:rPr>
      <w14:numForm w14:val="lining"/>
      <w14:numSpacing w14:val="tabular"/>
    </w:rPr>
  </w:style>
  <w:style w:type="character" w:customStyle="1" w:styleId="introblauwkaderChar">
    <w:name w:val="intro blauw kader Char"/>
    <w:basedOn w:val="Standaardalinea-lettertype"/>
    <w:link w:val="introblauwkader"/>
    <w:rsid w:val="00404B76"/>
    <w:rPr>
      <w:b/>
      <w:color w:val="FFFFFF" w:themeColor="background1"/>
    </w:rPr>
  </w:style>
  <w:style w:type="character" w:customStyle="1" w:styleId="3IntrotekstChar">
    <w:name w:val="3 Introtekst Char"/>
    <w:basedOn w:val="introblauwkaderChar"/>
    <w:link w:val="3Introtekst"/>
    <w:rsid w:val="00CB6C4F"/>
    <w:rPr>
      <w:b/>
      <w:color w:val="FFFFFF" w:themeColor="background1"/>
      <w:sz w:val="24"/>
      <w:szCs w:val="24"/>
      <w:shd w:val="clear" w:color="auto" w:fill="004699"/>
    </w:rPr>
  </w:style>
  <w:style w:type="paragraph" w:styleId="Lijstalinea">
    <w:name w:val="List Paragraph"/>
    <w:basedOn w:val="Standaard"/>
    <w:uiPriority w:val="34"/>
    <w:rsid w:val="001663ED"/>
    <w:pPr>
      <w:spacing w:line="280" w:lineRule="atLeast"/>
      <w:ind w:left="709"/>
    </w:pPr>
    <w:rPr>
      <w14:numForm w14:val="lining"/>
      <w14:numSpacing w14:val="tabular"/>
    </w:rPr>
  </w:style>
  <w:style w:type="paragraph" w:customStyle="1" w:styleId="Opsomming">
    <w:name w:val="Opsomming"/>
    <w:basedOn w:val="Standaard"/>
    <w:link w:val="OpsommingChar"/>
    <w:rsid w:val="001663ED"/>
    <w:pPr>
      <w:numPr>
        <w:numId w:val="28"/>
      </w:numPr>
      <w:spacing w:line="280" w:lineRule="atLeast"/>
      <w:ind w:left="227" w:hanging="227"/>
      <w:contextualSpacing/>
    </w:pPr>
    <w:rPr>
      <w:lang w:val="en-US"/>
      <w14:numForm w14:val="lining"/>
      <w14:numSpacing w14:val="tabular"/>
    </w:rPr>
  </w:style>
  <w:style w:type="character" w:customStyle="1" w:styleId="OpsommingChar">
    <w:name w:val="Opsomming Char"/>
    <w:basedOn w:val="Standaardalinea-lettertype"/>
    <w:link w:val="Opsomming"/>
    <w:rsid w:val="001663ED"/>
    <w:rPr>
      <w:szCs w:val="20"/>
      <w:lang w:val="en-US"/>
      <w14:numForm w14:val="lining"/>
      <w14:numSpacing w14:val="tabular"/>
    </w:rPr>
  </w:style>
  <w:style w:type="paragraph" w:customStyle="1" w:styleId="kop1">
    <w:name w:val="kop 1"/>
    <w:basedOn w:val="Kop10"/>
    <w:next w:val="Standaard"/>
    <w:link w:val="kop1Char0"/>
    <w:rsid w:val="009C5713"/>
    <w:pPr>
      <w:pageBreakBefore/>
      <w:numPr>
        <w:numId w:val="20"/>
      </w:numPr>
      <w:outlineLvl w:val="1"/>
    </w:pPr>
    <w:rPr>
      <w:rFonts w:cs="Times New Roman"/>
      <w:bCs/>
      <w:color w:val="004699"/>
      <w:kern w:val="28"/>
      <w:szCs w:val="20"/>
      <w14:numForm w14:val="lining"/>
      <w14:numSpacing w14:val="tabular"/>
    </w:rPr>
  </w:style>
  <w:style w:type="character" w:customStyle="1" w:styleId="kop1Char0">
    <w:name w:val="kop 1 Char"/>
    <w:link w:val="kop1"/>
    <w:rsid w:val="009C5713"/>
    <w:rPr>
      <w:b/>
      <w:color w:val="004699"/>
      <w:kern w:val="28"/>
      <w:sz w:val="42"/>
      <w:szCs w:val="20"/>
      <w14:numForm w14:val="lining"/>
      <w14:numSpacing w14:val="tabular"/>
    </w:rPr>
  </w:style>
  <w:style w:type="numbering" w:customStyle="1" w:styleId="Style1">
    <w:name w:val="Style1"/>
    <w:uiPriority w:val="99"/>
    <w:rsid w:val="00986575"/>
    <w:pPr>
      <w:numPr>
        <w:numId w:val="34"/>
      </w:numPr>
    </w:pPr>
  </w:style>
  <w:style w:type="table" w:styleId="Tabelraster">
    <w:name w:val="Table Grid"/>
    <w:basedOn w:val="Standaardtabel"/>
    <w:rsid w:val="007D15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Tabeltekst">
    <w:name w:val="8 Tabeltekst"/>
    <w:qFormat/>
    <w:rsid w:val="00E210FF"/>
    <w:rPr>
      <w:rFonts w:ascii="Calibri" w:hAnsi="Calibri"/>
      <w:b w:val="0"/>
      <w:bCs/>
      <w:color w:val="auto"/>
      <w:sz w:val="18"/>
    </w:rPr>
  </w:style>
  <w:style w:type="paragraph" w:customStyle="1" w:styleId="7Bron">
    <w:name w:val="7 Bron"/>
    <w:basedOn w:val="Standaard"/>
    <w:qFormat/>
    <w:rsid w:val="00497E5E"/>
    <w:pPr>
      <w:jc w:val="right"/>
    </w:pPr>
    <w:rPr>
      <w:sz w:val="18"/>
      <w:szCs w:val="18"/>
    </w:rPr>
  </w:style>
  <w:style w:type="paragraph" w:customStyle="1" w:styleId="Tekstvakgrijs">
    <w:name w:val="Tekstvak grijs"/>
    <w:basedOn w:val="Standaard"/>
    <w:qFormat/>
    <w:rsid w:val="00902AA3"/>
    <w:pPr>
      <w:pBdr>
        <w:top w:val="single" w:sz="48" w:space="1" w:color="D9D9D9" w:themeColor="background1" w:themeShade="D9"/>
        <w:left w:val="single" w:sz="48" w:space="1" w:color="D9D9D9" w:themeColor="background1" w:themeShade="D9"/>
        <w:bottom w:val="single" w:sz="48" w:space="1" w:color="D9D9D9" w:themeColor="background1" w:themeShade="D9"/>
        <w:right w:val="single" w:sz="48" w:space="1" w:color="D9D9D9" w:themeColor="background1" w:themeShade="D9"/>
      </w:pBdr>
      <w:shd w:val="clear" w:color="auto" w:fill="D9D9D9" w:themeFill="background1" w:themeFillShade="D9"/>
      <w:ind w:left="709" w:right="170"/>
    </w:pPr>
    <w:rPr>
      <w:i/>
      <w:sz w:val="18"/>
    </w:rPr>
  </w:style>
  <w:style w:type="paragraph" w:customStyle="1" w:styleId="8Bron">
    <w:name w:val="8 Bron"/>
    <w:basedOn w:val="Standaard"/>
    <w:next w:val="Standaard"/>
    <w:qFormat/>
    <w:rsid w:val="006D25D1"/>
    <w:pPr>
      <w:spacing w:line="280" w:lineRule="atLeast"/>
      <w:jc w:val="right"/>
    </w:pPr>
    <w:rPr>
      <w:sz w:val="18"/>
      <w:szCs w:val="16"/>
      <w14:numForm w14:val="lining"/>
      <w14:numSpacing w14:val="tabular"/>
    </w:rPr>
  </w:style>
  <w:style w:type="paragraph" w:customStyle="1" w:styleId="7FiguurtitelTabeltitel">
    <w:name w:val="7 Figuurtitel / Tabeltitel"/>
    <w:basedOn w:val="Bijschrift"/>
    <w:next w:val="8Bron"/>
    <w:link w:val="7FiguurtitelTabeltitelChar"/>
    <w:qFormat/>
    <w:rsid w:val="006D25D1"/>
    <w:pPr>
      <w:spacing w:after="0"/>
    </w:pPr>
    <w:rPr>
      <w:b/>
      <w:i w:val="0"/>
      <w:iCs w:val="0"/>
      <w:color w:val="000000" w:themeColor="text1"/>
      <w:szCs w:val="16"/>
      <w14:numForm w14:val="lining"/>
      <w14:numSpacing w14:val="tabular"/>
    </w:rPr>
  </w:style>
  <w:style w:type="character" w:customStyle="1" w:styleId="7FiguurtitelTabeltitelChar">
    <w:name w:val="7 Figuurtitel / Tabeltitel Char"/>
    <w:basedOn w:val="Standaardalinea-lettertype"/>
    <w:link w:val="7FiguurtitelTabeltitel"/>
    <w:rsid w:val="006D25D1"/>
    <w:rPr>
      <w:b/>
      <w:color w:val="000000" w:themeColor="text1"/>
      <w:sz w:val="18"/>
      <w:szCs w:val="16"/>
      <w14:numForm w14:val="lining"/>
      <w14:numSpacing w14:val="tabular"/>
    </w:rPr>
  </w:style>
  <w:style w:type="paragraph" w:styleId="Lijstnummering3">
    <w:name w:val="List Number 3"/>
    <w:basedOn w:val="Standaard"/>
    <w:semiHidden/>
    <w:unhideWhenUsed/>
    <w:rsid w:val="006D25D1"/>
    <w:pPr>
      <w:numPr>
        <w:numId w:val="38"/>
      </w:numPr>
      <w:spacing w:line="280" w:lineRule="atLeast"/>
      <w:contextualSpacing/>
    </w:pPr>
    <w:rPr>
      <w14:numForm w14:val="lining"/>
      <w14:numSpacing w14:val="tabular"/>
    </w:rPr>
  </w:style>
  <w:style w:type="paragraph" w:styleId="Bijschrift">
    <w:name w:val="caption"/>
    <w:basedOn w:val="Standaard"/>
    <w:next w:val="Standaard"/>
    <w:semiHidden/>
    <w:unhideWhenUsed/>
    <w:qFormat/>
    <w:rsid w:val="006D25D1"/>
    <w:pPr>
      <w:spacing w:after="200"/>
    </w:pPr>
    <w:rPr>
      <w:i/>
      <w:iCs/>
      <w:color w:val="004699" w:themeColor="text2"/>
      <w:sz w:val="18"/>
      <w:szCs w:val="18"/>
    </w:rPr>
  </w:style>
  <w:style w:type="character" w:customStyle="1" w:styleId="tekstinblokje">
    <w:name w:val="tekst in blokje"/>
    <w:basedOn w:val="Standaardalinea-lettertype"/>
    <w:rsid w:val="00166EA6"/>
    <w:rPr>
      <w:color w:val="747474"/>
    </w:rPr>
  </w:style>
  <w:style w:type="character" w:customStyle="1" w:styleId="Tekstinblokje0">
    <w:name w:val="Tekst in blokje"/>
    <w:basedOn w:val="Standaardalinea-lettertype"/>
    <w:rsid w:val="00166EA6"/>
    <w:rPr>
      <w:color w:val="747474"/>
    </w:rPr>
  </w:style>
  <w:style w:type="paragraph" w:customStyle="1" w:styleId="Fotoinlinelinks">
    <w:name w:val="Foto inline links"/>
    <w:basedOn w:val="7Bron"/>
    <w:qFormat/>
    <w:rsid w:val="00166EA6"/>
    <w:pPr>
      <w:ind w:left="-1588"/>
      <w:jc w:val="left"/>
    </w:pPr>
    <w:rPr>
      <w:szCs w:val="20"/>
    </w:rPr>
  </w:style>
  <w:style w:type="table" w:customStyle="1" w:styleId="OStabel2024">
    <w:name w:val="O&amp;S tabel 2024"/>
    <w:basedOn w:val="Standaardtabel"/>
    <w:uiPriority w:val="99"/>
    <w:rsid w:val="006E344F"/>
    <w:pPr>
      <w:spacing w:line="240" w:lineRule="auto"/>
      <w:jc w:val="right"/>
    </w:pPr>
    <w:rPr>
      <w:rFonts w:ascii="Amsterdam Sans" w:hAnsi="Amsterdam Sans"/>
      <w:sz w:val="18"/>
    </w:rPr>
    <w:tblPr>
      <w:tblStyleRowBandSize w:val="1"/>
      <w:tblStyleColBandSize w:val="1"/>
      <w:tblBorders>
        <w:bottom w:val="single" w:sz="12" w:space="0" w:color="004699"/>
      </w:tblBorders>
    </w:tblPr>
    <w:tcPr>
      <w:vAlign w:val="bottom"/>
    </w:tcPr>
    <w:tblStylePr w:type="firstRow">
      <w:pPr>
        <w:jc w:val="left"/>
      </w:pPr>
      <w:rPr>
        <w:rFonts w:ascii="Amsterdam Sans" w:hAnsi="Amsterdam Sans"/>
        <w:b/>
        <w:color w:val="FFFFFF" w:themeColor="background1"/>
        <w:sz w:val="18"/>
      </w:rPr>
      <w:tblPr/>
      <w:tcPr>
        <w:shd w:val="clear" w:color="auto" w:fill="004699"/>
      </w:tcPr>
    </w:tblStylePr>
    <w:tblStylePr w:type="lastRow">
      <w:pPr>
        <w:jc w:val="right"/>
      </w:pPr>
      <w:rPr>
        <w:rFonts w:ascii="Amsterdam Sans" w:hAnsi="Amsterdam Sans"/>
        <w:b/>
      </w:rPr>
      <w:tblPr/>
      <w:tcPr>
        <w:shd w:val="clear" w:color="auto" w:fill="B8BCDD"/>
      </w:tcPr>
    </w:tblStylePr>
    <w:tblStylePr w:type="firstCol">
      <w:pPr>
        <w:jc w:val="left"/>
      </w:pPr>
      <w:rPr>
        <w:rFonts w:ascii="Amsterdam Sans" w:hAnsi="Amsterdam Sans"/>
        <w:b/>
      </w:rPr>
    </w:tblStylePr>
    <w:tblStylePr w:type="lastCol">
      <w:rPr>
        <w:rFonts w:ascii="Amsterdam Sans" w:hAnsi="Amsterdam Sans"/>
        <w:b/>
      </w:rPr>
      <w:tblPr/>
      <w:tcPr>
        <w:shd w:val="clear" w:color="auto" w:fill="B8BCDD"/>
      </w:tcPr>
    </w:tblStylePr>
    <w:tblStylePr w:type="band2Vert">
      <w:tblPr/>
      <w:tcPr>
        <w:shd w:val="clear" w:color="auto" w:fill="EDEDED"/>
      </w:tcPr>
    </w:tblStylePr>
    <w:tblStylePr w:type="band2Horz">
      <w:tblPr/>
      <w:tcPr>
        <w:shd w:val="clear" w:color="auto" w:fill="E7E7E7"/>
      </w:tcPr>
    </w:tblStylePr>
    <w:tblStylePr w:type="swCell">
      <w:pPr>
        <w:jc w:val="left"/>
      </w:pPr>
    </w:tblStylePr>
  </w:style>
  <w:style w:type="paragraph" w:customStyle="1" w:styleId="Opsommingblokje1eniveauGemeenteAmsterdam">
    <w:name w:val="Opsomming blokje 1e niveau Gemeente Amsterdam"/>
    <w:basedOn w:val="Standaard"/>
    <w:autoRedefine/>
    <w:qFormat/>
    <w:rsid w:val="00BF4BAA"/>
    <w:pPr>
      <w:numPr>
        <w:numId w:val="27"/>
      </w:numPr>
      <w:tabs>
        <w:tab w:val="left" w:pos="284"/>
      </w:tabs>
      <w:ind w:left="284" w:hanging="284"/>
    </w:pPr>
    <w:rPr>
      <w14:numForm w14:val="lining"/>
      <w14:numSpacing w14:val="tabular"/>
    </w:rPr>
  </w:style>
  <w:style w:type="paragraph" w:customStyle="1" w:styleId="Opsommingstreepje1eniveauGemeenteAmsterdam">
    <w:name w:val="Opsomming streepje 1e niveau Gemeente Amsterdam"/>
    <w:basedOn w:val="Standaard"/>
    <w:rsid w:val="007C5B8A"/>
    <w:pPr>
      <w:numPr>
        <w:numId w:val="40"/>
      </w:numPr>
    </w:pPr>
    <w:rPr>
      <w:rFonts w:cs="Maiandra GD"/>
      <w:szCs w:val="18"/>
    </w:rPr>
  </w:style>
  <w:style w:type="paragraph" w:customStyle="1" w:styleId="Opsommingstreepje2eniveauGemeenteAmsterdam">
    <w:name w:val="Opsomming streepje 2e niveau Gemeente Amsterdam"/>
    <w:basedOn w:val="Standaard"/>
    <w:autoRedefine/>
    <w:qFormat/>
    <w:rsid w:val="007C5B8A"/>
    <w:pPr>
      <w:numPr>
        <w:ilvl w:val="1"/>
        <w:numId w:val="40"/>
      </w:numPr>
    </w:pPr>
    <w:rPr>
      <w:rFonts w:cs="Maiandra GD"/>
      <w:szCs w:val="18"/>
    </w:rPr>
  </w:style>
  <w:style w:type="paragraph" w:customStyle="1" w:styleId="Opsommingstreepje3eniveauGemeenteAmsterdam">
    <w:name w:val="Opsomming streepje 3e niveau Gemeente Amsterdam"/>
    <w:basedOn w:val="Standaard"/>
    <w:rsid w:val="007C5B8A"/>
    <w:pPr>
      <w:numPr>
        <w:ilvl w:val="2"/>
        <w:numId w:val="40"/>
      </w:numPr>
    </w:pPr>
    <w:rPr>
      <w:rFonts w:cs="Maiandra GD"/>
      <w:szCs w:val="18"/>
    </w:rPr>
  </w:style>
  <w:style w:type="numbering" w:customStyle="1" w:styleId="OpsommingstreepjeGemeenteAmsterdam">
    <w:name w:val="Opsomming streepje Gemeente Amsterdam"/>
    <w:uiPriority w:val="99"/>
    <w:semiHidden/>
    <w:rsid w:val="007C5B8A"/>
    <w:pPr>
      <w:numPr>
        <w:numId w:val="39"/>
      </w:numPr>
    </w:pPr>
  </w:style>
  <w:style w:type="paragraph" w:customStyle="1" w:styleId="3H2Kopblauw">
    <w:name w:val="3 H2 Kop blauw"/>
    <w:next w:val="Standaard"/>
    <w:link w:val="3H2KopblauwChar"/>
    <w:autoRedefine/>
    <w:qFormat/>
    <w:rsid w:val="00885499"/>
    <w:pPr>
      <w:spacing w:before="420" w:after="1120" w:line="560" w:lineRule="atLeast"/>
      <w:outlineLvl w:val="1"/>
    </w:pPr>
    <w:rPr>
      <w:rFonts w:ascii="Amsterdam Sans" w:hAnsi="Amsterdam Sans"/>
      <w:b/>
      <w:color w:val="004699"/>
      <w:sz w:val="42"/>
      <w:szCs w:val="72"/>
      <w:lang w:val="en-GB"/>
      <w14:numForm w14:val="lining"/>
      <w14:numSpacing w14:val="tabular"/>
    </w:rPr>
  </w:style>
  <w:style w:type="character" w:customStyle="1" w:styleId="3H2KopblauwChar">
    <w:name w:val="3 H2 Kop blauw Char"/>
    <w:basedOn w:val="Standaardalinea-lettertype"/>
    <w:link w:val="3H2Kopblauw"/>
    <w:rsid w:val="00885499"/>
    <w:rPr>
      <w:rFonts w:ascii="Amsterdam Sans" w:hAnsi="Amsterdam Sans"/>
      <w:b/>
      <w:color w:val="004699"/>
      <w:sz w:val="42"/>
      <w:szCs w:val="72"/>
      <w:lang w:val="en-GB"/>
      <w14:numForm w14:val="lining"/>
      <w14:numSpacing w14:val="tabular"/>
    </w:rPr>
  </w:style>
  <w:style w:type="paragraph" w:customStyle="1" w:styleId="9Literatuurlijst">
    <w:name w:val="9 Literatuurlijst"/>
    <w:basedOn w:val="Standaard"/>
    <w:link w:val="9LiteratuurlijstChar"/>
    <w:autoRedefine/>
    <w:qFormat/>
    <w:rsid w:val="00C17237"/>
    <w:pPr>
      <w:ind w:left="709" w:hanging="709"/>
    </w:pPr>
    <w:rPr>
      <w:color w:val="000000" w:themeColor="text1"/>
      <w:lang w:val="en-GB"/>
      <w14:numForm w14:val="lining"/>
      <w14:numSpacing w14:val="tabular"/>
    </w:rPr>
  </w:style>
  <w:style w:type="character" w:customStyle="1" w:styleId="9LiteratuurlijstChar">
    <w:name w:val="9 Literatuurlijst Char"/>
    <w:basedOn w:val="Standaardalinea-lettertype"/>
    <w:link w:val="9Literatuurlijst"/>
    <w:rsid w:val="00C17237"/>
    <w:rPr>
      <w:rFonts w:ascii="Amsterdam Sans" w:hAnsi="Amsterdam Sans"/>
      <w:color w:val="000000" w:themeColor="text1"/>
      <w:lang w:val="en-GB"/>
      <w14:numForm w14:val="lining"/>
      <w14:numSpacing w14:val="tabular"/>
    </w:rPr>
  </w:style>
  <w:style w:type="paragraph" w:customStyle="1" w:styleId="quartokop1">
    <w:name w:val="quarto kop 1"/>
    <w:basedOn w:val="Kop10"/>
    <w:link w:val="quartokop1Char"/>
    <w:qFormat/>
    <w:rsid w:val="009D7E81"/>
  </w:style>
  <w:style w:type="character" w:customStyle="1" w:styleId="Kop1Char">
    <w:name w:val="Kop 1 Char"/>
    <w:aliases w:val="1 H1 Rapporttitel Char"/>
    <w:basedOn w:val="Standaardalinea-lettertype"/>
    <w:link w:val="Kop10"/>
    <w:rsid w:val="009D7E81"/>
    <w:rPr>
      <w:rFonts w:ascii="Amsterdam Sans" w:hAnsi="Amsterdam Sans" w:cs="Arial"/>
      <w:b/>
      <w:sz w:val="44"/>
      <w:szCs w:val="44"/>
    </w:rPr>
  </w:style>
  <w:style w:type="character" w:customStyle="1" w:styleId="quartokop1Char">
    <w:name w:val="quarto kop 1 Char"/>
    <w:basedOn w:val="Kop1Char"/>
    <w:link w:val="quartokop1"/>
    <w:rsid w:val="009D7E81"/>
    <w:rPr>
      <w:rFonts w:ascii="Amsterdam Sans" w:hAnsi="Amsterdam Sans" w:cs="Arial"/>
      <w:b/>
      <w:sz w:val="44"/>
      <w:szCs w:val="44"/>
    </w:rPr>
  </w:style>
  <w:style w:type="paragraph" w:customStyle="1" w:styleId="quartokop2">
    <w:name w:val="quarto kop 2"/>
    <w:basedOn w:val="Kop2"/>
    <w:link w:val="quartokop2Char"/>
    <w:qFormat/>
    <w:rsid w:val="009777C8"/>
    <w:pPr>
      <w:numPr>
        <w:ilvl w:val="0"/>
        <w:numId w:val="0"/>
      </w:numPr>
      <w:ind w:left="357" w:hanging="357"/>
    </w:pPr>
  </w:style>
  <w:style w:type="character" w:customStyle="1" w:styleId="Kop2Char">
    <w:name w:val="Kop 2 Char"/>
    <w:aliases w:val="4 H2 Tussenkop Char"/>
    <w:basedOn w:val="Standaardalinea-lettertype"/>
    <w:link w:val="Kop2"/>
    <w:rsid w:val="009777C8"/>
    <w:rPr>
      <w:rFonts w:ascii="Amsterdam Sans" w:hAnsi="Amsterdam Sans" w:cs="Arial"/>
      <w:b/>
      <w:bCs/>
      <w:iCs/>
      <w:color w:val="000000" w:themeColor="text1"/>
      <w:sz w:val="26"/>
      <w:szCs w:val="28"/>
    </w:rPr>
  </w:style>
  <w:style w:type="character" w:customStyle="1" w:styleId="quartokop2Char">
    <w:name w:val="quarto kop 2 Char"/>
    <w:basedOn w:val="Kop2Char"/>
    <w:link w:val="quartokop2"/>
    <w:rsid w:val="009777C8"/>
    <w:rPr>
      <w:rFonts w:ascii="Amsterdam Sans" w:hAnsi="Amsterdam Sans" w:cs="Arial"/>
      <w:b/>
      <w:bCs/>
      <w:iCs/>
      <w:color w:val="000000" w:themeColor="text1"/>
      <w:sz w:val="26"/>
      <w:szCs w:val="28"/>
    </w:rPr>
  </w:style>
  <w:style w:type="paragraph" w:customStyle="1" w:styleId="quartofiguurtitel">
    <w:name w:val="quarto figuurtitel"/>
    <w:basedOn w:val="7FiguurtitelTabeltitel"/>
    <w:link w:val="quartofiguurtitelChar"/>
    <w:qFormat/>
    <w:rsid w:val="008326FF"/>
    <w:pPr>
      <w:spacing w:before="120" w:after="120"/>
    </w:pPr>
  </w:style>
  <w:style w:type="character" w:customStyle="1" w:styleId="quartofiguurtitelChar">
    <w:name w:val="quarto figuurtitel Char"/>
    <w:basedOn w:val="7FiguurtitelTabeltitelChar"/>
    <w:link w:val="quartofiguurtitel"/>
    <w:rsid w:val="008326FF"/>
    <w:rPr>
      <w:rFonts w:ascii="Amsterdam Sans" w:hAnsi="Amsterdam Sans"/>
      <w:b/>
      <w:color w:val="000000" w:themeColor="text1"/>
      <w:sz w:val="18"/>
      <w:szCs w:val="16"/>
      <w14:numForm w14:val="lining"/>
      <w14:numSpacing w14:val="tabul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7340">
      <w:bodyDiv w:val="1"/>
      <w:marLeft w:val="0"/>
      <w:marRight w:val="0"/>
      <w:marTop w:val="0"/>
      <w:marBottom w:val="0"/>
      <w:divBdr>
        <w:top w:val="none" w:sz="0" w:space="0" w:color="auto"/>
        <w:left w:val="none" w:sz="0" w:space="0" w:color="auto"/>
        <w:bottom w:val="none" w:sz="0" w:space="0" w:color="auto"/>
        <w:right w:val="none" w:sz="0" w:space="0" w:color="auto"/>
      </w:divBdr>
    </w:div>
    <w:div w:id="1019694523">
      <w:bodyDiv w:val="1"/>
      <w:marLeft w:val="0"/>
      <w:marRight w:val="0"/>
      <w:marTop w:val="0"/>
      <w:marBottom w:val="0"/>
      <w:divBdr>
        <w:top w:val="none" w:sz="0" w:space="0" w:color="auto"/>
        <w:left w:val="none" w:sz="0" w:space="0" w:color="auto"/>
        <w:bottom w:val="none" w:sz="0" w:space="0" w:color="auto"/>
        <w:right w:val="none" w:sz="0" w:space="0" w:color="auto"/>
      </w:divBdr>
    </w:div>
    <w:div w:id="1022780950">
      <w:bodyDiv w:val="1"/>
      <w:marLeft w:val="0"/>
      <w:marRight w:val="0"/>
      <w:marTop w:val="0"/>
      <w:marBottom w:val="0"/>
      <w:divBdr>
        <w:top w:val="none" w:sz="0" w:space="0" w:color="auto"/>
        <w:left w:val="none" w:sz="0" w:space="0" w:color="auto"/>
        <w:bottom w:val="none" w:sz="0" w:space="0" w:color="auto"/>
        <w:right w:val="none" w:sz="0" w:space="0" w:color="auto"/>
      </w:divBdr>
    </w:div>
    <w:div w:id="1459060159">
      <w:bodyDiv w:val="1"/>
      <w:marLeft w:val="0"/>
      <w:marRight w:val="0"/>
      <w:marTop w:val="0"/>
      <w:marBottom w:val="0"/>
      <w:divBdr>
        <w:top w:val="none" w:sz="0" w:space="0" w:color="auto"/>
        <w:left w:val="none" w:sz="0" w:space="0" w:color="auto"/>
        <w:bottom w:val="none" w:sz="0" w:space="0" w:color="auto"/>
        <w:right w:val="none" w:sz="0" w:space="0" w:color="auto"/>
      </w:divBdr>
    </w:div>
    <w:div w:id="1545480779">
      <w:bodyDiv w:val="1"/>
      <w:marLeft w:val="0"/>
      <w:marRight w:val="0"/>
      <w:marTop w:val="0"/>
      <w:marBottom w:val="0"/>
      <w:divBdr>
        <w:top w:val="none" w:sz="0" w:space="0" w:color="auto"/>
        <w:left w:val="none" w:sz="0" w:space="0" w:color="auto"/>
        <w:bottom w:val="none" w:sz="0" w:space="0" w:color="auto"/>
        <w:right w:val="none" w:sz="0" w:space="0" w:color="auto"/>
      </w:divBdr>
    </w:div>
    <w:div w:id="1976637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5.png"/><Relationship Id="rId10" Type="http://schemas.openxmlformats.org/officeDocument/2006/relationships/footnotes" Target="footnotes.xml"/><Relationship Id="rId19" Type="http://schemas.openxmlformats.org/officeDocument/2006/relationships/image" Target="media/image2.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oi.org/10.1037/0000165-0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oep001\OneDrive%20-%20Gemeente%20Amsterdam\Data%20-%20afdeling%20Onderzoek%20en%20Statistiek%20-%20250286%20Warenmarkten%202025\data\07%20quarto\kort-rapport.dotx" TargetMode="External"/></Relationships>
</file>

<file path=word/theme/theme1.xml><?xml version="1.0" encoding="utf-8"?>
<a:theme xmlns:a="http://schemas.openxmlformats.org/drawingml/2006/main" name="Kantoorthema">
  <a:themeElements>
    <a:clrScheme name="OIS blauw en grijs">
      <a:dk1>
        <a:sysClr val="windowText" lastClr="000000"/>
      </a:dk1>
      <a:lt1>
        <a:sysClr val="window" lastClr="FFFFFF"/>
      </a:lt1>
      <a:dk2>
        <a:srgbClr val="004699"/>
      </a:dk2>
      <a:lt2>
        <a:srgbClr val="00A0E6"/>
      </a:lt2>
      <a:accent1>
        <a:srgbClr val="71BDEE"/>
      </a:accent1>
      <a:accent2>
        <a:srgbClr val="B1D9F5"/>
      </a:accent2>
      <a:accent3>
        <a:srgbClr val="E5F2FC"/>
      </a:accent3>
      <a:accent4>
        <a:srgbClr val="787878"/>
      </a:accent4>
      <a:accent5>
        <a:srgbClr val="BEBEBE"/>
      </a:accent5>
      <a:accent6>
        <a:srgbClr val="E8E8E8"/>
      </a:accent6>
      <a:hlink>
        <a:srgbClr val="787878"/>
      </a:hlink>
      <a:folHlink>
        <a:srgbClr val="787878"/>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dlc_DocId xmlns="f4c2603e-519f-4665-82e2-ce6dece39bd2">U2C65YR22MK2-1659662025-170786</_dlc_DocId>
    <lcf76f155ced4ddcb4097134ff3c332f xmlns="0dad2b92-1f54-452b-975a-c65a54c6b77b">
      <Terms xmlns="http://schemas.microsoft.com/office/infopath/2007/PartnerControls"/>
    </lcf76f155ced4ddcb4097134ff3c332f>
    <TaxCatchAll xmlns="451ceeed-c77b-4a37-aea6-85893f5a9fb4" xsi:nil="true"/>
    <_dlc_DocIdUrl xmlns="f4c2603e-519f-4665-82e2-ce6dece39bd2">
      <Url>https://hoofdstad.sharepoint.com/sites/SW-DII-DATA-DAFDOES/_layouts/15/DocIdRedir.aspx?ID=U2C65YR22MK2-1659662025-170786</Url>
      <Description>U2C65YR22MK2-1659662025-170786</Description>
    </_dlc_DocIdUrl>
    <alias xmlns="0dad2b92-1f54-452b-975a-c65a54c6b77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CC09184AF25148B5CD0B95896DFFC2" ma:contentTypeVersion="19" ma:contentTypeDescription="Een nieuw document maken." ma:contentTypeScope="" ma:versionID="718e84533b6e0a779b1b1d0406faa22e">
  <xsd:schema xmlns:xsd="http://www.w3.org/2001/XMLSchema" xmlns:xs="http://www.w3.org/2001/XMLSchema" xmlns:p="http://schemas.microsoft.com/office/2006/metadata/properties" xmlns:ns2="0dad2b92-1f54-452b-975a-c65a54c6b77b" xmlns:ns3="f4c2603e-519f-4665-82e2-ce6dece39bd2" xmlns:ns4="451ceeed-c77b-4a37-aea6-85893f5a9fb4" targetNamespace="http://schemas.microsoft.com/office/2006/metadata/properties" ma:root="true" ma:fieldsID="8955a1fc162575db14501cd582d64965" ns2:_="" ns3:_="" ns4:_="">
    <xsd:import namespace="0dad2b92-1f54-452b-975a-c65a54c6b77b"/>
    <xsd:import namespace="f4c2603e-519f-4665-82e2-ce6dece39bd2"/>
    <xsd:import namespace="451ceeed-c77b-4a37-aea6-85893f5a9f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3:_dlc_DocId" minOccurs="0"/>
                <xsd:element ref="ns3:_dlc_DocIdUrl" minOccurs="0"/>
                <xsd:element ref="ns3:_dlc_DocIdPersistId" minOccurs="0"/>
                <xsd:element ref="ns2:MediaLengthInSeconds" minOccurs="0"/>
                <xsd:element ref="ns2:MediaServiceLocation" minOccurs="0"/>
                <xsd:element ref="ns2:alia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d2b92-1f54-452b-975a-c65a54c6b7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3676cea4-3086-4dea-a929-70cf350c881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alias" ma:index="26" nillable="true" ma:displayName="alias" ma:format="Dropdown" ma:internalName="alia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c2603e-519f-4665-82e2-ce6dece39b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_dlc_DocId" ma:index="21" nillable="true" ma:displayName="Waarde van de document-id" ma:description="De waarde van de document-id die aan dit item is toegewezen." ma:indexed="true" ma:internalName="_dlc_DocId" ma:readOnly="true">
      <xsd:simpleType>
        <xsd:restriction base="dms:Text"/>
      </xsd:simpleType>
    </xsd:element>
    <xsd:element name="_dlc_DocIdUrl" ma:index="22"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Id blijven behouden" ma:description="Id behouden tijdens toevoegen."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51ceeed-c77b-4a37-aea6-85893f5a9fb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d17f8ac-a2bb-4132-ad1b-226abaa563f5}" ma:internalName="TaxCatchAll" ma:showField="CatchAllData" ma:web="f4c2603e-519f-4665-82e2-ce6dece39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2863F55-B8CF-4DD2-83E5-E925517809E1}">
  <ds:schemaRefs>
    <ds:schemaRef ds:uri="http://schemas.microsoft.com/sharepoint/v3/contenttype/forms"/>
  </ds:schemaRefs>
</ds:datastoreItem>
</file>

<file path=customXml/itemProps2.xml><?xml version="1.0" encoding="utf-8"?>
<ds:datastoreItem xmlns:ds="http://schemas.openxmlformats.org/officeDocument/2006/customXml" ds:itemID="{03FB5BE3-51AB-4CEE-B6C2-36590B5D0C53}">
  <ds:schemaRefs>
    <ds:schemaRef ds:uri="http://schemas.openxmlformats.org/officeDocument/2006/bibliography"/>
  </ds:schemaRefs>
</ds:datastoreItem>
</file>

<file path=customXml/itemProps3.xml><?xml version="1.0" encoding="utf-8"?>
<ds:datastoreItem xmlns:ds="http://schemas.openxmlformats.org/officeDocument/2006/customXml" ds:itemID="{2373D819-6CD1-4727-90DF-C71D06DE649F}">
  <ds:schemaRefs>
    <ds:schemaRef ds:uri="http://schemas.microsoft.com/office/2006/metadata/properties"/>
    <ds:schemaRef ds:uri="http://schemas.microsoft.com/office/infopath/2007/PartnerControls"/>
    <ds:schemaRef ds:uri="f4c2603e-519f-4665-82e2-ce6dece39bd2"/>
    <ds:schemaRef ds:uri="0dad2b92-1f54-452b-975a-c65a54c6b77b"/>
    <ds:schemaRef ds:uri="451ceeed-c77b-4a37-aea6-85893f5a9fb4"/>
  </ds:schemaRefs>
</ds:datastoreItem>
</file>

<file path=customXml/itemProps4.xml><?xml version="1.0" encoding="utf-8"?>
<ds:datastoreItem xmlns:ds="http://schemas.openxmlformats.org/officeDocument/2006/customXml" ds:itemID="{F6270235-C0B5-436D-91BA-86E0867A4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ad2b92-1f54-452b-975a-c65a54c6b77b"/>
    <ds:schemaRef ds:uri="f4c2603e-519f-4665-82e2-ce6dece39bd2"/>
    <ds:schemaRef ds:uri="451ceeed-c77b-4a37-aea6-85893f5a9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BF4A88D-26D7-4EFC-9C56-9B31FB4D047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kort-rapport</Template>
  <TotalTime>27</TotalTime>
  <Pages>6</Pages>
  <Words>796</Words>
  <Characters>4127</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Gemeente Amsterdam</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Groep, Rogier van der</dc:creator>
  <cp:lastModifiedBy>Groep, Rogier van der</cp:lastModifiedBy>
  <cp:revision>8</cp:revision>
  <cp:lastPrinted>2023-06-23T12:24:00Z</cp:lastPrinted>
  <dcterms:created xsi:type="dcterms:W3CDTF">2026-01-21T13:36:00Z</dcterms:created>
  <dcterms:modified xsi:type="dcterms:W3CDTF">2026-02-02T13:54:00Z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MediaServiceImageTags">
    <vt:lpwstr/>
  </property>
  <property fmtid="{D5CDD505-2E9C-101B-9397-08002B2CF9AE}" pid="4" name="ContentTypeId">
    <vt:lpwstr>0x010100B3CC09184AF25148B5CD0B95896DFFC2</vt:lpwstr>
  </property>
  <property fmtid="{D5CDD505-2E9C-101B-9397-08002B2CF9AE}" pid="5" name="TaxKeywordTaxHTField">
    <vt:lpwstr/>
  </property>
  <property fmtid="{D5CDD505-2E9C-101B-9397-08002B2CF9AE}" pid="6" name="_dlc_DocIdItemGuid">
    <vt:lpwstr>39893fd5-f779-4b52-87bd-a3507c2db762</vt:lpwstr>
  </property>
</Properties>
</file>